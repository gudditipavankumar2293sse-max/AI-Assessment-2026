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A97497">
      <w:pPr>
        <w:pStyle w:val="7"/>
      </w:pPr>
      <w:r>
        <w:t>SIMATS</w:t>
      </w:r>
      <w:r>
        <w:rPr>
          <w:spacing w:val="1"/>
        </w:rPr>
        <w:t xml:space="preserve"> </w:t>
      </w:r>
      <w:r>
        <w:rPr>
          <w:spacing w:val="-2"/>
        </w:rPr>
        <w:t>ENGINEERING</w:t>
      </w:r>
    </w:p>
    <w:p w14:paraId="09392716">
      <w:pPr>
        <w:spacing w:before="0" w:line="320" w:lineRule="exact"/>
        <w:ind w:left="43" w:right="0" w:firstLine="0"/>
        <w:jc w:val="center"/>
        <w:rPr>
          <w:b/>
          <w:sz w:val="28"/>
        </w:rPr>
      </w:pPr>
      <w:r>
        <w:rPr>
          <w:b/>
          <w:sz w:val="28"/>
          <w:u w:val="single"/>
        </w:rPr>
        <w:t>ASSESSMENT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TOOL</w:t>
      </w:r>
      <w:r>
        <w:rPr>
          <w:b/>
          <w:spacing w:val="-6"/>
          <w:sz w:val="28"/>
          <w:u w:val="single"/>
        </w:rPr>
        <w:t xml:space="preserve"> </w:t>
      </w:r>
      <w:r>
        <w:rPr>
          <w:b/>
          <w:spacing w:val="-10"/>
          <w:sz w:val="28"/>
          <w:u w:val="single"/>
        </w:rPr>
        <w:t>2</w:t>
      </w:r>
    </w:p>
    <w:p w14:paraId="29DA0FD2">
      <w:pPr>
        <w:pStyle w:val="6"/>
        <w:spacing w:before="1"/>
        <w:ind w:left="0"/>
        <w:rPr>
          <w:b/>
        </w:rPr>
      </w:pPr>
    </w:p>
    <w:p w14:paraId="61A413A6">
      <w:pPr>
        <w:pStyle w:val="2"/>
        <w:tabs>
          <w:tab w:val="left" w:pos="6902"/>
        </w:tabs>
        <w:spacing w:after="4" w:line="480" w:lineRule="auto"/>
        <w:ind w:left="3224" w:right="1302" w:hanging="2209"/>
      </w:pPr>
      <w:r>
        <w:t>COURSE NAME: Artificial Intelligence</w:t>
      </w:r>
      <w:r>
        <w:tab/>
      </w:r>
      <w:r>
        <w:t>COURSE</w:t>
      </w:r>
      <w:r>
        <w:rPr>
          <w:spacing w:val="-15"/>
        </w:rPr>
        <w:t xml:space="preserve"> </w:t>
      </w:r>
      <w:r>
        <w:t>CODE:</w:t>
      </w:r>
      <w:r>
        <w:rPr>
          <w:spacing w:val="-15"/>
        </w:rPr>
        <w:t xml:space="preserve"> </w:t>
      </w:r>
      <w:r>
        <w:t xml:space="preserve">CSA1709 </w:t>
      </w:r>
      <w:r>
        <w:rPr>
          <w:u w:val="single"/>
        </w:rPr>
        <w:t>CO1-AT2-Constraint-Based Problem Solving</w:t>
      </w:r>
    </w:p>
    <w:tbl>
      <w:tblPr>
        <w:tblStyle w:val="5"/>
        <w:tblW w:w="0" w:type="auto"/>
        <w:tblInd w:w="9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21"/>
        <w:gridCol w:w="6776"/>
      </w:tblGrid>
      <w:tr w14:paraId="53D167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521" w:type="dxa"/>
          </w:tcPr>
          <w:p w14:paraId="1B6881C8">
            <w:pPr>
              <w:pStyle w:val="10"/>
              <w:spacing w:line="25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Register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6776" w:type="dxa"/>
          </w:tcPr>
          <w:p w14:paraId="3484BADE">
            <w:pPr>
              <w:pStyle w:val="10"/>
              <w:spacing w:line="253" w:lineRule="exact"/>
              <w:rPr>
                <w:rFonts w:hint="default"/>
                <w:b/>
                <w:sz w:val="24"/>
                <w:lang w:val="en-US"/>
              </w:rPr>
            </w:pPr>
            <w:r>
              <w:rPr>
                <w:b/>
                <w:spacing w:val="-2"/>
                <w:sz w:val="24"/>
              </w:rPr>
              <w:t>192</w:t>
            </w:r>
            <w:r>
              <w:rPr>
                <w:rFonts w:hint="default"/>
                <w:b/>
                <w:spacing w:val="-2"/>
                <w:sz w:val="24"/>
                <w:lang w:val="en-US"/>
              </w:rPr>
              <w:t>212293</w:t>
            </w:r>
          </w:p>
        </w:tc>
      </w:tr>
      <w:tr w14:paraId="36A37B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2521" w:type="dxa"/>
          </w:tcPr>
          <w:p w14:paraId="58EFD929">
            <w:pPr>
              <w:pStyle w:val="10"/>
              <w:spacing w:line="258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776" w:type="dxa"/>
          </w:tcPr>
          <w:p w14:paraId="7A54CBDA">
            <w:pPr>
              <w:pStyle w:val="10"/>
              <w:spacing w:line="258" w:lineRule="exac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default"/>
                <w:b/>
                <w:sz w:val="24"/>
                <w:lang w:val="en-US"/>
              </w:rPr>
              <w:t xml:space="preserve">G Pavan </w:t>
            </w:r>
            <w:bookmarkStart w:id="1" w:name="_GoBack"/>
            <w:bookmarkEnd w:id="1"/>
            <w:r>
              <w:rPr>
                <w:rFonts w:hint="default"/>
                <w:b/>
                <w:sz w:val="24"/>
                <w:lang w:val="en-US"/>
              </w:rPr>
              <w:t>kumar</w:t>
            </w:r>
          </w:p>
        </w:tc>
      </w:tr>
    </w:tbl>
    <w:p w14:paraId="0867C0F1">
      <w:pPr>
        <w:pStyle w:val="2"/>
        <w:spacing w:before="270"/>
      </w:pPr>
      <w:r>
        <w:t xml:space="preserve">COURSE OUTCOME </w:t>
      </w:r>
      <w:r>
        <w:rPr>
          <w:spacing w:val="-2"/>
        </w:rPr>
        <w:t>COVERED</w:t>
      </w:r>
    </w:p>
    <w:p w14:paraId="2A1FCA43">
      <w:pPr>
        <w:pStyle w:val="6"/>
        <w:spacing w:before="43" w:line="237" w:lineRule="auto"/>
        <w:ind w:left="1015" w:right="959"/>
        <w:rPr>
          <w:i/>
        </w:rPr>
      </w:pPr>
      <w:r>
        <w:rPr>
          <w:b/>
          <w:i/>
        </w:rPr>
        <w:t>CO1:</w:t>
      </w:r>
      <w:r>
        <w:rPr>
          <w:b/>
          <w:i/>
          <w:spacing w:val="37"/>
        </w:rPr>
        <w:t xml:space="preserve"> </w:t>
      </w:r>
      <w:r>
        <w:t>Apply</w:t>
      </w:r>
      <w:r>
        <w:rPr>
          <w:spacing w:val="31"/>
        </w:rPr>
        <w:t xml:space="preserve"> </w:t>
      </w:r>
      <w:r>
        <w:t>AI</w:t>
      </w:r>
      <w:r>
        <w:rPr>
          <w:spacing w:val="40"/>
        </w:rPr>
        <w:t xml:space="preserve"> </w:t>
      </w:r>
      <w:r>
        <w:t>basics</w:t>
      </w:r>
      <w:r>
        <w:rPr>
          <w:spacing w:val="33"/>
        </w:rPr>
        <w:t xml:space="preserve"> </w:t>
      </w:r>
      <w:r>
        <w:t>such</w:t>
      </w:r>
      <w:r>
        <w:rPr>
          <w:spacing w:val="30"/>
        </w:rPr>
        <w:t xml:space="preserve"> </w:t>
      </w:r>
      <w:r>
        <w:t>as</w:t>
      </w:r>
      <w:r>
        <w:rPr>
          <w:spacing w:val="38"/>
        </w:rPr>
        <w:t xml:space="preserve"> </w:t>
      </w:r>
      <w:r>
        <w:t>intelligent</w:t>
      </w:r>
      <w:r>
        <w:rPr>
          <w:spacing w:val="40"/>
        </w:rPr>
        <w:t xml:space="preserve"> </w:t>
      </w:r>
      <w:r>
        <w:t>agents</w:t>
      </w:r>
      <w:r>
        <w:rPr>
          <w:spacing w:val="33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uninformed</w:t>
      </w:r>
      <w:r>
        <w:rPr>
          <w:spacing w:val="35"/>
        </w:rPr>
        <w:t xml:space="preserve"> </w:t>
      </w:r>
      <w:r>
        <w:t>search</w:t>
      </w:r>
      <w:r>
        <w:rPr>
          <w:spacing w:val="35"/>
        </w:rPr>
        <w:t xml:space="preserve"> </w:t>
      </w:r>
      <w:r>
        <w:t>methods</w:t>
      </w:r>
      <w:r>
        <w:rPr>
          <w:spacing w:val="33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solve problems effectively.</w:t>
      </w:r>
      <w:r>
        <w:rPr>
          <w:i/>
        </w:rPr>
        <w:t>( BL3)</w:t>
      </w:r>
    </w:p>
    <w:p w14:paraId="65085707">
      <w:pPr>
        <w:spacing w:before="80"/>
        <w:ind w:left="1015" w:right="0" w:firstLine="0"/>
        <w:jc w:val="left"/>
        <w:rPr>
          <w:i/>
          <w:sz w:val="24"/>
        </w:rPr>
      </w:pPr>
      <w:r>
        <w:rPr>
          <w:i/>
          <w:sz w:val="24"/>
        </w:rPr>
        <w:t>Assessment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Tool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Weightage:</w:t>
      </w:r>
      <w:r>
        <w:rPr>
          <w:i/>
          <w:spacing w:val="2"/>
          <w:sz w:val="24"/>
        </w:rPr>
        <w:t xml:space="preserve"> </w:t>
      </w:r>
      <w:r>
        <w:rPr>
          <w:i/>
          <w:spacing w:val="-5"/>
          <w:sz w:val="24"/>
        </w:rPr>
        <w:t>20%</w:t>
      </w:r>
    </w:p>
    <w:p w14:paraId="41D82A2B">
      <w:pPr>
        <w:pStyle w:val="6"/>
        <w:spacing w:before="5"/>
        <w:ind w:left="0"/>
        <w:rPr>
          <w:i/>
          <w:sz w:val="19"/>
        </w:rPr>
      </w:pPr>
      <w:r>
        <w:rPr>
          <w:i/>
          <w:sz w:val="19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923925</wp:posOffset>
                </wp:positionH>
                <wp:positionV relativeFrom="paragraph">
                  <wp:posOffset>157480</wp:posOffset>
                </wp:positionV>
                <wp:extent cx="5733415" cy="139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13970"/>
                              </a:moveTo>
                              <a:lnTo>
                                <a:pt x="5733415" y="139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2.75pt;margin-top:12.4pt;height:1.1pt;width:451.45pt;mso-position-horizontal-relative:page;mso-wrap-distance-bottom:0pt;mso-wrap-distance-top:0pt;z-index:-251657216;mso-width-relative:page;mso-height-relative:page;" filled="f" stroked="t" coordsize="5733415,13970" o:gfxdata="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h1e4C2gAAAAoBAAAPAAAAAAAAAAEAIAAAACIAAABkcnMvZG93bnJl&#10;di54bWxQSwECFAAUAAAACACHTuJASlbZajQCAAANBQAADgAAAAAAAAABACAAAAApAQAAZHJzL2Uy&#10;b0RvYy54bWxQSwUGAAAAAAYABgBZAQAAzwUAAAAA&#10;" path="m0,13970l5733415,13970,5733415,0,0,0,0,13970xe">
                <v:fill on="f" focussize="0,0"/>
                <v:stroke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F96508F">
      <w:pPr>
        <w:pStyle w:val="6"/>
        <w:spacing w:before="1"/>
        <w:ind w:left="0"/>
        <w:rPr>
          <w:i/>
        </w:rPr>
      </w:pPr>
    </w:p>
    <w:p w14:paraId="47881296">
      <w:pPr>
        <w:pStyle w:val="2"/>
        <w:tabs>
          <w:tab w:val="left" w:pos="8218"/>
        </w:tabs>
      </w:pPr>
      <w:r>
        <w:rPr>
          <w:spacing w:val="-2"/>
        </w:rPr>
        <w:t>QUESTIONS:3</w:t>
      </w:r>
      <w:r>
        <w:tab/>
      </w:r>
      <w:r>
        <w:t>Total</w:t>
      </w:r>
      <w:r>
        <w:rPr>
          <w:spacing w:val="-6"/>
        </w:rPr>
        <w:t xml:space="preserve"> </w:t>
      </w:r>
      <w:r>
        <w:rPr>
          <w:spacing w:val="-2"/>
        </w:rPr>
        <w:t>Marks:30</w:t>
      </w:r>
    </w:p>
    <w:p w14:paraId="3E5D9BB3">
      <w:pPr>
        <w:pStyle w:val="6"/>
        <w:spacing w:before="77"/>
        <w:ind w:left="0"/>
        <w:rPr>
          <w:b/>
        </w:rPr>
      </w:pPr>
    </w:p>
    <w:p w14:paraId="562C9232">
      <w:pPr>
        <w:pStyle w:val="9"/>
        <w:numPr>
          <w:ilvl w:val="0"/>
          <w:numId w:val="1"/>
        </w:numPr>
        <w:tabs>
          <w:tab w:val="left" w:pos="1375"/>
        </w:tabs>
        <w:spacing w:before="1" w:after="0" w:line="247" w:lineRule="auto"/>
        <w:ind w:left="1375" w:right="978" w:hanging="361"/>
        <w:jc w:val="left"/>
        <w:rPr>
          <w:sz w:val="24"/>
        </w:rPr>
      </w:pPr>
      <w:r>
        <w:rPr>
          <w:sz w:val="24"/>
        </w:rPr>
        <w:t>A hospital needs to assign</w:t>
      </w:r>
      <w:r>
        <w:rPr>
          <w:spacing w:val="-2"/>
          <w:sz w:val="24"/>
        </w:rPr>
        <w:t xml:space="preserve"> </w:t>
      </w:r>
      <w:r>
        <w:rPr>
          <w:sz w:val="24"/>
        </w:rPr>
        <w:t>3 doctors (D1, D2, D3)</w:t>
      </w:r>
      <w:r>
        <w:rPr>
          <w:spacing w:val="-1"/>
          <w:sz w:val="24"/>
        </w:rPr>
        <w:t xml:space="preserve"> </w:t>
      </w:r>
      <w:r>
        <w:rPr>
          <w:sz w:val="24"/>
        </w:rPr>
        <w:t>to 3 shifts (Morning, Afternoon, Night) such that:</w:t>
      </w:r>
    </w:p>
    <w:p w14:paraId="0C0A7FE1">
      <w:pPr>
        <w:pStyle w:val="6"/>
        <w:spacing w:before="65"/>
        <w:ind w:left="1827"/>
      </w:pPr>
      <w:r>
        <w:rPr>
          <w:spacing w:val="-2"/>
        </w:rPr>
        <w:t>Constraints:</w:t>
      </w:r>
    </w:p>
    <w:p w14:paraId="4B2C5464">
      <w:pPr>
        <w:pStyle w:val="9"/>
        <w:numPr>
          <w:ilvl w:val="1"/>
          <w:numId w:val="1"/>
        </w:numPr>
        <w:tabs>
          <w:tab w:val="left" w:pos="2547"/>
        </w:tabs>
        <w:spacing w:before="84" w:after="0" w:line="240" w:lineRule="auto"/>
        <w:ind w:left="2547" w:right="0" w:hanging="720"/>
        <w:jc w:val="left"/>
        <w:rPr>
          <w:sz w:val="24"/>
        </w:rPr>
      </w:pPr>
      <w:r>
        <w:rPr>
          <w:sz w:val="24"/>
        </w:rPr>
        <w:t>D1</w:t>
      </w:r>
      <w:r>
        <w:rPr>
          <w:spacing w:val="-5"/>
          <w:sz w:val="24"/>
        </w:rPr>
        <w:t xml:space="preserve"> </w:t>
      </w:r>
      <w:r>
        <w:rPr>
          <w:sz w:val="24"/>
        </w:rPr>
        <w:t>cannot</w:t>
      </w:r>
      <w:r>
        <w:rPr>
          <w:spacing w:val="-2"/>
          <w:sz w:val="24"/>
        </w:rPr>
        <w:t xml:space="preserve"> </w:t>
      </w:r>
      <w:r>
        <w:rPr>
          <w:sz w:val="24"/>
        </w:rPr>
        <w:t>work</w:t>
      </w:r>
      <w:r>
        <w:rPr>
          <w:spacing w:val="-2"/>
          <w:sz w:val="24"/>
        </w:rPr>
        <w:t xml:space="preserve"> </w:t>
      </w:r>
      <w:r>
        <w:rPr>
          <w:sz w:val="24"/>
        </w:rPr>
        <w:t>Night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shift</w:t>
      </w:r>
    </w:p>
    <w:p w14:paraId="7C8980F1">
      <w:pPr>
        <w:pStyle w:val="9"/>
        <w:numPr>
          <w:ilvl w:val="1"/>
          <w:numId w:val="1"/>
        </w:numPr>
        <w:tabs>
          <w:tab w:val="left" w:pos="2547"/>
        </w:tabs>
        <w:spacing w:before="79" w:after="0" w:line="240" w:lineRule="auto"/>
        <w:ind w:left="2547" w:right="0" w:hanging="720"/>
        <w:jc w:val="left"/>
        <w:rPr>
          <w:sz w:val="24"/>
        </w:rPr>
      </w:pPr>
      <w:r>
        <w:rPr>
          <w:sz w:val="24"/>
        </w:rPr>
        <w:t>D2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3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before</w:t>
      </w:r>
      <w:r>
        <w:rPr>
          <w:spacing w:val="-1"/>
          <w:sz w:val="24"/>
        </w:rPr>
        <w:t xml:space="preserve"> </w:t>
      </w:r>
      <w:r>
        <w:rPr>
          <w:sz w:val="24"/>
        </w:rPr>
        <w:t>D3</w:t>
      </w:r>
      <w:r>
        <w:rPr>
          <w:spacing w:val="-2"/>
          <w:sz w:val="24"/>
        </w:rPr>
        <w:t xml:space="preserve"> </w:t>
      </w:r>
      <w:r>
        <w:rPr>
          <w:sz w:val="24"/>
        </w:rPr>
        <w:t>(Morning</w:t>
      </w:r>
      <w:r>
        <w:rPr>
          <w:spacing w:val="-1"/>
          <w:sz w:val="24"/>
        </w:rPr>
        <w:t xml:space="preserve"> </w:t>
      </w:r>
      <w:r>
        <w:rPr>
          <w:sz w:val="24"/>
        </w:rPr>
        <w:t>&lt;</w:t>
      </w:r>
      <w:r>
        <w:rPr>
          <w:spacing w:val="-2"/>
          <w:sz w:val="24"/>
        </w:rPr>
        <w:t xml:space="preserve"> </w:t>
      </w:r>
      <w:r>
        <w:rPr>
          <w:sz w:val="24"/>
        </w:rPr>
        <w:t>Afternoon</w:t>
      </w:r>
      <w:r>
        <w:rPr>
          <w:spacing w:val="-6"/>
          <w:sz w:val="24"/>
        </w:rPr>
        <w:t xml:space="preserve"> </w:t>
      </w:r>
      <w:r>
        <w:rPr>
          <w:sz w:val="24"/>
        </w:rPr>
        <w:t>&lt;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Night)</w:t>
      </w:r>
    </w:p>
    <w:p w14:paraId="01A8E6B8">
      <w:pPr>
        <w:pStyle w:val="9"/>
        <w:numPr>
          <w:ilvl w:val="1"/>
          <w:numId w:val="1"/>
        </w:numPr>
        <w:tabs>
          <w:tab w:val="left" w:pos="2547"/>
        </w:tabs>
        <w:spacing w:before="80" w:after="0" w:line="240" w:lineRule="auto"/>
        <w:ind w:left="2547" w:right="0" w:hanging="720"/>
        <w:jc w:val="left"/>
        <w:rPr>
          <w:sz w:val="24"/>
        </w:rPr>
      </w:pPr>
      <w:r>
        <w:rPr>
          <w:sz w:val="24"/>
        </w:rPr>
        <w:t>Only</w:t>
      </w:r>
      <w:r>
        <w:rPr>
          <w:spacing w:val="-7"/>
          <w:sz w:val="24"/>
        </w:rPr>
        <w:t xml:space="preserve"> </w:t>
      </w:r>
      <w:r>
        <w:rPr>
          <w:sz w:val="24"/>
        </w:rPr>
        <w:t>one</w:t>
      </w:r>
      <w:r>
        <w:rPr>
          <w:spacing w:val="2"/>
          <w:sz w:val="24"/>
        </w:rPr>
        <w:t xml:space="preserve"> </w:t>
      </w:r>
      <w:r>
        <w:rPr>
          <w:sz w:val="24"/>
        </w:rPr>
        <w:t>doctor</w:t>
      </w:r>
      <w:r>
        <w:rPr>
          <w:spacing w:val="1"/>
          <w:sz w:val="24"/>
        </w:rPr>
        <w:t xml:space="preserve"> </w:t>
      </w:r>
      <w:r>
        <w:rPr>
          <w:sz w:val="24"/>
        </w:rPr>
        <w:t>per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shift</w:t>
      </w:r>
    </w:p>
    <w:p w14:paraId="687E33B4">
      <w:pPr>
        <w:pStyle w:val="9"/>
        <w:numPr>
          <w:ilvl w:val="1"/>
          <w:numId w:val="1"/>
        </w:numPr>
        <w:tabs>
          <w:tab w:val="left" w:pos="2547"/>
        </w:tabs>
        <w:spacing w:before="79" w:after="0" w:line="240" w:lineRule="auto"/>
        <w:ind w:left="2547" w:right="0" w:hanging="720"/>
        <w:jc w:val="left"/>
        <w:rPr>
          <w:sz w:val="24"/>
        </w:rPr>
      </w:pPr>
      <w:r>
        <w:rPr>
          <w:sz w:val="24"/>
        </w:rPr>
        <w:t>D3</w:t>
      </w:r>
      <w:r>
        <w:rPr>
          <w:spacing w:val="-1"/>
          <w:sz w:val="24"/>
        </w:rPr>
        <w:t xml:space="preserve"> </w:t>
      </w:r>
      <w:r>
        <w:rPr>
          <w:sz w:val="24"/>
        </w:rPr>
        <w:t>cannot</w:t>
      </w:r>
      <w:r>
        <w:rPr>
          <w:spacing w:val="1"/>
          <w:sz w:val="24"/>
        </w:rPr>
        <w:t xml:space="preserve"> </w:t>
      </w:r>
      <w:r>
        <w:rPr>
          <w:sz w:val="24"/>
        </w:rPr>
        <w:t>work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Morning</w:t>
      </w:r>
    </w:p>
    <w:p w14:paraId="47F02DA9">
      <w:pPr>
        <w:pStyle w:val="9"/>
        <w:numPr>
          <w:ilvl w:val="1"/>
          <w:numId w:val="1"/>
        </w:numPr>
        <w:tabs>
          <w:tab w:val="left" w:pos="2547"/>
        </w:tabs>
        <w:spacing w:before="79" w:after="0" w:line="240" w:lineRule="auto"/>
        <w:ind w:left="2547" w:right="0" w:hanging="720"/>
        <w:jc w:val="left"/>
        <w:rPr>
          <w:sz w:val="24"/>
        </w:rPr>
      </w:pPr>
      <w:r>
        <w:rPr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z w:val="24"/>
        </w:rPr>
        <w:t>doctors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4"/>
          <w:sz w:val="24"/>
        </w:rPr>
        <w:t xml:space="preserve"> </w:t>
      </w:r>
      <w:r>
        <w:rPr>
          <w:sz w:val="24"/>
        </w:rPr>
        <w:t>be assigned exactly</w:t>
      </w:r>
      <w:r>
        <w:rPr>
          <w:spacing w:val="-6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shift</w:t>
      </w:r>
    </w:p>
    <w:p w14:paraId="6DBBC24A">
      <w:pPr>
        <w:pStyle w:val="6"/>
        <w:spacing w:before="79" w:line="242" w:lineRule="auto"/>
        <w:ind w:left="1467" w:right="959"/>
      </w:pPr>
      <w:r>
        <w:t>Apply</w:t>
      </w:r>
      <w:r>
        <w:rPr>
          <w:spacing w:val="25"/>
        </w:rPr>
        <w:t xml:space="preserve"> </w:t>
      </w:r>
      <w:r>
        <w:t>Backtracking</w:t>
      </w:r>
      <w:r>
        <w:rPr>
          <w:spacing w:val="34"/>
        </w:rPr>
        <w:t xml:space="preserve"> </w:t>
      </w:r>
      <w:r>
        <w:t>Search</w:t>
      </w:r>
      <w:r>
        <w:rPr>
          <w:spacing w:val="29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find</w:t>
      </w:r>
      <w:r>
        <w:rPr>
          <w:spacing w:val="34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valid</w:t>
      </w:r>
      <w:r>
        <w:rPr>
          <w:spacing w:val="34"/>
        </w:rPr>
        <w:t xml:space="preserve"> </w:t>
      </w:r>
      <w:r>
        <w:t>assignment</w:t>
      </w:r>
      <w:r>
        <w:rPr>
          <w:spacing w:val="40"/>
        </w:rPr>
        <w:t xml:space="preserve"> </w:t>
      </w:r>
      <w:r>
        <w:t>with</w:t>
      </w:r>
      <w:r>
        <w:rPr>
          <w:spacing w:val="29"/>
        </w:rPr>
        <w:t xml:space="preserve"> </w:t>
      </w:r>
      <w:r>
        <w:t>all</w:t>
      </w:r>
      <w:r>
        <w:rPr>
          <w:spacing w:val="30"/>
        </w:rPr>
        <w:t xml:space="preserve"> </w:t>
      </w:r>
      <w:r>
        <w:t>intermediate</w:t>
      </w:r>
      <w:r>
        <w:rPr>
          <w:spacing w:val="33"/>
        </w:rPr>
        <w:t xml:space="preserve"> </w:t>
      </w:r>
      <w:r>
        <w:t>steps</w:t>
      </w:r>
      <w:r>
        <w:rPr>
          <w:spacing w:val="32"/>
        </w:rPr>
        <w:t xml:space="preserve"> </w:t>
      </w:r>
      <w:r>
        <w:t>and constraint checks. State the final valid schedule</w:t>
      </w:r>
    </w:p>
    <w:p w14:paraId="101A1920">
      <w:pPr>
        <w:pStyle w:val="9"/>
        <w:numPr>
          <w:ilvl w:val="0"/>
          <w:numId w:val="1"/>
        </w:numPr>
        <w:tabs>
          <w:tab w:val="left" w:pos="1375"/>
        </w:tabs>
        <w:spacing w:before="36" w:after="0" w:line="237" w:lineRule="auto"/>
        <w:ind w:left="1375" w:right="963" w:hanging="361"/>
        <w:jc w:val="left"/>
        <w:rPr>
          <w:sz w:val="24"/>
        </w:rPr>
      </w:pPr>
      <w:r>
        <w:rPr>
          <w:sz w:val="24"/>
        </w:rPr>
        <w:t>A robot operates</w:t>
      </w:r>
      <w:r>
        <w:rPr>
          <w:spacing w:val="21"/>
          <w:sz w:val="24"/>
        </w:rPr>
        <w:t xml:space="preserve"> </w:t>
      </w:r>
      <w:r>
        <w:rPr>
          <w:sz w:val="24"/>
        </w:rPr>
        <w:t>in a</w:t>
      </w:r>
      <w:r>
        <w:rPr>
          <w:spacing w:val="24"/>
          <w:sz w:val="24"/>
        </w:rPr>
        <w:t xml:space="preserve"> </w:t>
      </w:r>
      <w:r>
        <w:rPr>
          <w:sz w:val="24"/>
        </w:rPr>
        <w:t>grid</w:t>
      </w:r>
      <w:r>
        <w:rPr>
          <w:spacing w:val="23"/>
          <w:sz w:val="24"/>
        </w:rPr>
        <w:t xml:space="preserve"> </w:t>
      </w:r>
      <w:r>
        <w:rPr>
          <w:sz w:val="24"/>
        </w:rPr>
        <w:t>environment</w:t>
      </w:r>
      <w:r>
        <w:rPr>
          <w:spacing w:val="27"/>
          <w:sz w:val="24"/>
        </w:rPr>
        <w:t xml:space="preserve"> </w:t>
      </w:r>
      <w:r>
        <w:rPr>
          <w:sz w:val="24"/>
        </w:rPr>
        <w:t>(5×5).</w:t>
      </w:r>
      <w:r>
        <w:rPr>
          <w:spacing w:val="20"/>
          <w:sz w:val="24"/>
        </w:rPr>
        <w:t xml:space="preserve"> </w:t>
      </w:r>
      <w:r>
        <w:rPr>
          <w:sz w:val="24"/>
        </w:rPr>
        <w:t>It</w:t>
      </w:r>
      <w:r>
        <w:rPr>
          <w:spacing w:val="23"/>
          <w:sz w:val="24"/>
        </w:rPr>
        <w:t xml:space="preserve"> </w:t>
      </w:r>
      <w:r>
        <w:rPr>
          <w:sz w:val="24"/>
        </w:rPr>
        <w:t>must</w:t>
      </w:r>
      <w:r>
        <w:rPr>
          <w:spacing w:val="32"/>
          <w:sz w:val="24"/>
        </w:rPr>
        <w:t xml:space="preserve"> </w:t>
      </w:r>
      <w:r>
        <w:rPr>
          <w:sz w:val="24"/>
        </w:rPr>
        <w:t>move</w:t>
      </w:r>
      <w:r>
        <w:rPr>
          <w:spacing w:val="26"/>
          <w:sz w:val="24"/>
        </w:rPr>
        <w:t xml:space="preserve"> </w:t>
      </w:r>
      <w:r>
        <w:rPr>
          <w:sz w:val="24"/>
        </w:rPr>
        <w:t>from Start</w:t>
      </w:r>
      <w:r>
        <w:rPr>
          <w:spacing w:val="23"/>
          <w:sz w:val="24"/>
        </w:rPr>
        <w:t xml:space="preserve"> </w:t>
      </w:r>
      <w:r>
        <w:rPr>
          <w:sz w:val="24"/>
        </w:rPr>
        <w:t>(S) to</w:t>
      </w:r>
      <w:r>
        <w:rPr>
          <w:spacing w:val="23"/>
          <w:sz w:val="24"/>
        </w:rPr>
        <w:t xml:space="preserve"> </w:t>
      </w:r>
      <w:r>
        <w:rPr>
          <w:sz w:val="24"/>
        </w:rPr>
        <w:t>Goal (G). Obstacles block certain paths.</w:t>
      </w:r>
    </w:p>
    <w:p w14:paraId="37FAF437">
      <w:pPr>
        <w:pStyle w:val="6"/>
        <w:spacing w:before="3"/>
        <w:ind w:left="1467"/>
      </w:pPr>
      <w:bookmarkStart w:id="0" w:name="Constraints:"/>
      <w:bookmarkEnd w:id="0"/>
      <w:r>
        <w:rPr>
          <w:color w:val="434343"/>
          <w:spacing w:val="-2"/>
        </w:rPr>
        <w:t>Constraints:</w:t>
      </w:r>
    </w:p>
    <w:p w14:paraId="56213C98">
      <w:pPr>
        <w:pStyle w:val="9"/>
        <w:numPr>
          <w:ilvl w:val="1"/>
          <w:numId w:val="1"/>
        </w:numPr>
        <w:tabs>
          <w:tab w:val="left" w:pos="2547"/>
        </w:tabs>
        <w:spacing w:before="41" w:after="0" w:line="240" w:lineRule="auto"/>
        <w:ind w:left="2547" w:right="0" w:hanging="720"/>
        <w:jc w:val="left"/>
        <w:rPr>
          <w:sz w:val="24"/>
        </w:rPr>
      </w:pPr>
      <w:r>
        <w:rPr>
          <w:sz w:val="24"/>
        </w:rPr>
        <w:t>Movement allowed:</w:t>
      </w:r>
      <w:r>
        <w:rPr>
          <w:spacing w:val="-4"/>
          <w:sz w:val="24"/>
        </w:rPr>
        <w:t xml:space="preserve"> </w:t>
      </w:r>
      <w:r>
        <w:rPr>
          <w:sz w:val="24"/>
        </w:rPr>
        <w:t>Up,</w:t>
      </w:r>
      <w:r>
        <w:rPr>
          <w:spacing w:val="-3"/>
          <w:sz w:val="24"/>
        </w:rPr>
        <w:t xml:space="preserve"> </w:t>
      </w:r>
      <w:r>
        <w:rPr>
          <w:sz w:val="24"/>
        </w:rPr>
        <w:t>Down,</w:t>
      </w:r>
      <w:r>
        <w:rPr>
          <w:spacing w:val="-2"/>
          <w:sz w:val="24"/>
        </w:rPr>
        <w:t xml:space="preserve"> </w:t>
      </w:r>
      <w:r>
        <w:rPr>
          <w:sz w:val="24"/>
        </w:rPr>
        <w:t>Left,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Right</w:t>
      </w:r>
    </w:p>
    <w:p w14:paraId="0464C175">
      <w:pPr>
        <w:pStyle w:val="9"/>
        <w:numPr>
          <w:ilvl w:val="1"/>
          <w:numId w:val="1"/>
        </w:numPr>
        <w:tabs>
          <w:tab w:val="left" w:pos="2547"/>
        </w:tabs>
        <w:spacing w:before="2" w:after="0" w:line="275" w:lineRule="exact"/>
        <w:ind w:left="2547" w:right="0" w:hanging="720"/>
        <w:jc w:val="left"/>
        <w:rPr>
          <w:sz w:val="24"/>
        </w:rPr>
      </w:pPr>
      <w:r>
        <w:rPr>
          <w:sz w:val="24"/>
        </w:rPr>
        <w:t>Cost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each move = </w:t>
      </w:r>
      <w:r>
        <w:rPr>
          <w:spacing w:val="-10"/>
          <w:sz w:val="24"/>
        </w:rPr>
        <w:t>1</w:t>
      </w:r>
    </w:p>
    <w:p w14:paraId="301718A7">
      <w:pPr>
        <w:pStyle w:val="9"/>
        <w:numPr>
          <w:ilvl w:val="1"/>
          <w:numId w:val="1"/>
        </w:numPr>
        <w:tabs>
          <w:tab w:val="left" w:pos="2547"/>
        </w:tabs>
        <w:spacing w:before="0" w:after="0" w:line="275" w:lineRule="exact"/>
        <w:ind w:left="2547" w:right="0" w:hanging="720"/>
        <w:jc w:val="left"/>
        <w:rPr>
          <w:sz w:val="24"/>
        </w:rPr>
      </w:pPr>
      <w:r>
        <w:rPr>
          <w:sz w:val="24"/>
        </w:rPr>
        <w:t>Cannot</w:t>
      </w:r>
      <w:r>
        <w:rPr>
          <w:spacing w:val="5"/>
          <w:sz w:val="24"/>
        </w:rPr>
        <w:t xml:space="preserve"> </w:t>
      </w:r>
      <w:r>
        <w:rPr>
          <w:sz w:val="24"/>
        </w:rPr>
        <w:t>pass</w:t>
      </w:r>
      <w:r>
        <w:rPr>
          <w:spacing w:val="-6"/>
          <w:sz w:val="24"/>
        </w:rPr>
        <w:t xml:space="preserve"> </w:t>
      </w:r>
      <w:r>
        <w:rPr>
          <w:sz w:val="24"/>
        </w:rPr>
        <w:t>through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obstacles</w:t>
      </w:r>
    </w:p>
    <w:p w14:paraId="042E8FD4">
      <w:pPr>
        <w:pStyle w:val="9"/>
        <w:numPr>
          <w:ilvl w:val="1"/>
          <w:numId w:val="1"/>
        </w:numPr>
        <w:tabs>
          <w:tab w:val="left" w:pos="2547"/>
        </w:tabs>
        <w:spacing w:before="8" w:after="0" w:line="240" w:lineRule="auto"/>
        <w:ind w:left="2547" w:right="0" w:hanging="720"/>
        <w:jc w:val="left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Manhattan</w:t>
      </w:r>
      <w:r>
        <w:rPr>
          <w:spacing w:val="-7"/>
          <w:sz w:val="24"/>
        </w:rPr>
        <w:t xml:space="preserve"> </w:t>
      </w:r>
      <w:r>
        <w:rPr>
          <w:sz w:val="24"/>
        </w:rPr>
        <w:t>Distance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heuristic</w:t>
      </w:r>
    </w:p>
    <w:p w14:paraId="53DB0839">
      <w:pPr>
        <w:pStyle w:val="6"/>
        <w:spacing w:before="271" w:line="247" w:lineRule="auto"/>
        <w:ind w:left="1375" w:right="959"/>
        <w:rPr>
          <w:b/>
        </w:rPr>
      </w:pPr>
      <w:r>
        <w:t>Using above constraints and BFS Search Algorithm</w:t>
      </w:r>
      <w:r>
        <w:rPr>
          <w:spacing w:val="80"/>
        </w:rPr>
        <w:t xml:space="preserve"> </w:t>
      </w:r>
      <w:r>
        <w:t>Show step-by-step node expansion</w:t>
      </w:r>
      <w:r>
        <w:rPr>
          <w:spacing w:val="40"/>
        </w:rPr>
        <w:t xml:space="preserve"> </w:t>
      </w:r>
      <w:r>
        <w:t>and priority queue updates and determine the optimal path and cost</w:t>
      </w:r>
      <w:r>
        <w:rPr>
          <w:b/>
        </w:rPr>
        <w:t>.</w:t>
      </w:r>
    </w:p>
    <w:p w14:paraId="1AD07C17">
      <w:pPr>
        <w:pStyle w:val="6"/>
        <w:spacing w:before="265"/>
        <w:ind w:left="0"/>
        <w:rPr>
          <w:b/>
        </w:rPr>
      </w:pPr>
    </w:p>
    <w:p w14:paraId="36707F5C">
      <w:pPr>
        <w:pStyle w:val="9"/>
        <w:numPr>
          <w:ilvl w:val="0"/>
          <w:numId w:val="1"/>
        </w:numPr>
        <w:tabs>
          <w:tab w:val="left" w:pos="1375"/>
        </w:tabs>
        <w:spacing w:before="0" w:after="0" w:line="240" w:lineRule="auto"/>
        <w:ind w:left="1375" w:right="969" w:hanging="361"/>
        <w:jc w:val="both"/>
        <w:rPr>
          <w:sz w:val="24"/>
        </w:rPr>
      </w:pPr>
      <w:r>
        <w:rPr>
          <w:sz w:val="24"/>
        </w:rPr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 w14:paraId="25F5A0DD">
      <w:pPr>
        <w:pStyle w:val="6"/>
        <w:spacing w:before="5" w:line="237" w:lineRule="auto"/>
        <w:ind w:left="1375" w:right="984"/>
        <w:jc w:val="both"/>
      </w:pPr>
      <w:r>
        <w:t>The building is represented as a grid of rooms. The robot starts at position S and must reach a survivor located at G.</w:t>
      </w:r>
    </w:p>
    <w:p w14:paraId="7426CFE8">
      <w:pPr>
        <w:pStyle w:val="6"/>
        <w:spacing w:before="1"/>
        <w:ind w:left="0"/>
      </w:pPr>
    </w:p>
    <w:p w14:paraId="629183DF">
      <w:pPr>
        <w:pStyle w:val="6"/>
        <w:ind w:left="1375"/>
      </w:pPr>
      <w:r>
        <w:rPr>
          <w:spacing w:val="-2"/>
        </w:rPr>
        <w:t>Constraints:</w:t>
      </w:r>
    </w:p>
    <w:p w14:paraId="3FAE1D39">
      <w:pPr>
        <w:pStyle w:val="9"/>
        <w:numPr>
          <w:ilvl w:val="0"/>
          <w:numId w:val="2"/>
        </w:numPr>
        <w:tabs>
          <w:tab w:val="left" w:pos="2095"/>
        </w:tabs>
        <w:spacing w:before="3" w:after="0" w:line="240" w:lineRule="auto"/>
        <w:ind w:left="2095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robot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move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up, down, left, </w:t>
      </w:r>
      <w:r>
        <w:rPr>
          <w:spacing w:val="-4"/>
          <w:sz w:val="24"/>
        </w:rPr>
        <w:t>right</w:t>
      </w:r>
    </w:p>
    <w:p w14:paraId="0F3A81F2">
      <w:pPr>
        <w:pStyle w:val="9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920" w:right="425" w:bottom="280" w:left="425" w:header="720" w:footer="720" w:gutter="0"/>
          <w:cols w:space="720" w:num="1"/>
        </w:sectPr>
      </w:pPr>
    </w:p>
    <w:p w14:paraId="1119C04C">
      <w:pPr>
        <w:pStyle w:val="9"/>
        <w:numPr>
          <w:ilvl w:val="0"/>
          <w:numId w:val="2"/>
        </w:numPr>
        <w:tabs>
          <w:tab w:val="left" w:pos="2095"/>
        </w:tabs>
        <w:spacing w:before="72" w:after="0" w:line="275" w:lineRule="exact"/>
        <w:ind w:left="2095" w:right="0" w:hanging="359"/>
        <w:jc w:val="left"/>
        <w:rPr>
          <w:sz w:val="24"/>
        </w:rPr>
      </w:pPr>
      <w:r>
        <w:rPr>
          <w:sz w:val="24"/>
        </w:rPr>
        <w:t>Some</w:t>
      </w:r>
      <w:r>
        <w:rPr>
          <w:spacing w:val="-5"/>
          <w:sz w:val="24"/>
        </w:rPr>
        <w:t xml:space="preserve"> </w:t>
      </w:r>
      <w:r>
        <w:rPr>
          <w:sz w:val="24"/>
        </w:rPr>
        <w:t>cells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blocked</w:t>
      </w:r>
      <w:r>
        <w:rPr>
          <w:spacing w:val="-2"/>
          <w:sz w:val="24"/>
        </w:rPr>
        <w:t xml:space="preserve"> </w:t>
      </w:r>
      <w:r>
        <w:rPr>
          <w:sz w:val="24"/>
        </w:rPr>
        <w:t>(obstacles)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cannot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traversed</w:t>
      </w:r>
    </w:p>
    <w:p w14:paraId="79237FAB">
      <w:pPr>
        <w:pStyle w:val="9"/>
        <w:numPr>
          <w:ilvl w:val="0"/>
          <w:numId w:val="2"/>
        </w:numPr>
        <w:tabs>
          <w:tab w:val="left" w:pos="2095"/>
        </w:tabs>
        <w:spacing w:before="0" w:after="0" w:line="275" w:lineRule="exact"/>
        <w:ind w:left="2095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robot</w:t>
      </w:r>
      <w:r>
        <w:rPr>
          <w:spacing w:val="-2"/>
          <w:sz w:val="24"/>
        </w:rPr>
        <w:t xml:space="preserve"> </w:t>
      </w:r>
      <w:r>
        <w:rPr>
          <w:sz w:val="24"/>
        </w:rPr>
        <w:t>has limited</w:t>
      </w:r>
      <w:r>
        <w:rPr>
          <w:spacing w:val="-2"/>
          <w:sz w:val="24"/>
        </w:rPr>
        <w:t xml:space="preserve"> </w:t>
      </w:r>
      <w:r>
        <w:rPr>
          <w:sz w:val="24"/>
        </w:rPr>
        <w:t>sensing</w:t>
      </w:r>
      <w:r>
        <w:rPr>
          <w:spacing w:val="-2"/>
          <w:sz w:val="24"/>
        </w:rPr>
        <w:t xml:space="preserve"> </w:t>
      </w:r>
      <w:r>
        <w:rPr>
          <w:sz w:val="24"/>
        </w:rPr>
        <w:t>capability</w:t>
      </w:r>
      <w:r>
        <w:rPr>
          <w:spacing w:val="-6"/>
          <w:sz w:val="24"/>
        </w:rPr>
        <w:t xml:space="preserve"> </w:t>
      </w:r>
      <w:r>
        <w:rPr>
          <w:sz w:val="24"/>
        </w:rPr>
        <w:t>(can</w:t>
      </w:r>
      <w:r>
        <w:rPr>
          <w:spacing w:val="-7"/>
          <w:sz w:val="24"/>
        </w:rPr>
        <w:t xml:space="preserve"> </w:t>
      </w:r>
      <w:r>
        <w:rPr>
          <w:sz w:val="24"/>
        </w:rPr>
        <w:t>only</w:t>
      </w:r>
      <w:r>
        <w:rPr>
          <w:spacing w:val="-7"/>
          <w:sz w:val="24"/>
        </w:rPr>
        <w:t xml:space="preserve"> </w:t>
      </w:r>
      <w:r>
        <w:rPr>
          <w:sz w:val="24"/>
        </w:rPr>
        <w:t>observe</w:t>
      </w:r>
      <w:r>
        <w:rPr>
          <w:spacing w:val="-2"/>
          <w:sz w:val="24"/>
        </w:rPr>
        <w:t xml:space="preserve"> </w:t>
      </w:r>
      <w:r>
        <w:rPr>
          <w:sz w:val="24"/>
        </w:rPr>
        <w:t>adjacent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cells)</w:t>
      </w:r>
    </w:p>
    <w:p w14:paraId="28BA725F">
      <w:pPr>
        <w:pStyle w:val="9"/>
        <w:numPr>
          <w:ilvl w:val="0"/>
          <w:numId w:val="2"/>
        </w:numPr>
        <w:tabs>
          <w:tab w:val="left" w:pos="2095"/>
        </w:tabs>
        <w:spacing w:before="2" w:after="0" w:line="275" w:lineRule="exact"/>
        <w:ind w:left="2095" w:right="0" w:hanging="359"/>
        <w:jc w:val="left"/>
        <w:rPr>
          <w:sz w:val="24"/>
        </w:rPr>
      </w:pP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movement</w:t>
      </w:r>
      <w:r>
        <w:rPr>
          <w:spacing w:val="5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cost of</w:t>
      </w:r>
      <w:r>
        <w:rPr>
          <w:spacing w:val="-8"/>
          <w:sz w:val="24"/>
        </w:rPr>
        <w:t xml:space="preserve"> </w:t>
      </w:r>
      <w:r>
        <w:rPr>
          <w:sz w:val="24"/>
        </w:rPr>
        <w:t>1,</w:t>
      </w:r>
      <w:r>
        <w:rPr>
          <w:spacing w:val="2"/>
          <w:sz w:val="24"/>
        </w:rPr>
        <w:t xml:space="preserve"> </w:t>
      </w:r>
      <w:r>
        <w:rPr>
          <w:sz w:val="24"/>
        </w:rPr>
        <w:t>but entering</w:t>
      </w:r>
      <w:r>
        <w:rPr>
          <w:spacing w:val="-1"/>
          <w:sz w:val="24"/>
        </w:rPr>
        <w:t xml:space="preserve"> </w:t>
      </w:r>
      <w:r>
        <w:rPr>
          <w:sz w:val="24"/>
        </w:rPr>
        <w:t>risky</w:t>
      </w:r>
      <w:r>
        <w:rPr>
          <w:spacing w:val="-5"/>
          <w:sz w:val="24"/>
        </w:rPr>
        <w:t xml:space="preserve"> </w:t>
      </w:r>
      <w:r>
        <w:rPr>
          <w:sz w:val="24"/>
        </w:rPr>
        <w:t>zones</w:t>
      </w:r>
      <w:r>
        <w:rPr>
          <w:spacing w:val="-2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additional</w:t>
      </w:r>
      <w:r>
        <w:rPr>
          <w:spacing w:val="-5"/>
          <w:sz w:val="24"/>
        </w:rPr>
        <w:t xml:space="preserve"> </w:t>
      </w:r>
      <w:r>
        <w:rPr>
          <w:sz w:val="24"/>
        </w:rPr>
        <w:t>cost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pacing w:val="-10"/>
          <w:sz w:val="24"/>
        </w:rPr>
        <w:t>2</w:t>
      </w:r>
    </w:p>
    <w:p w14:paraId="51B90A1D">
      <w:pPr>
        <w:pStyle w:val="9"/>
        <w:numPr>
          <w:ilvl w:val="0"/>
          <w:numId w:val="2"/>
        </w:numPr>
        <w:tabs>
          <w:tab w:val="left" w:pos="2095"/>
        </w:tabs>
        <w:spacing w:before="0" w:after="0" w:line="275" w:lineRule="exact"/>
        <w:ind w:left="2095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robot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2"/>
          <w:sz w:val="24"/>
        </w:rPr>
        <w:t xml:space="preserve"> </w:t>
      </w:r>
      <w:r>
        <w:rPr>
          <w:sz w:val="24"/>
        </w:rPr>
        <w:t>minimize</w:t>
      </w:r>
      <w:r>
        <w:rPr>
          <w:spacing w:val="-4"/>
          <w:sz w:val="24"/>
        </w:rPr>
        <w:t xml:space="preserve"> </w:t>
      </w:r>
      <w:r>
        <w:rPr>
          <w:sz w:val="24"/>
        </w:rPr>
        <w:t>total</w:t>
      </w:r>
      <w:r>
        <w:rPr>
          <w:spacing w:val="-7"/>
          <w:sz w:val="24"/>
        </w:rPr>
        <w:t xml:space="preserve"> </w:t>
      </w:r>
      <w:r>
        <w:rPr>
          <w:sz w:val="24"/>
        </w:rPr>
        <w:t>cost</w:t>
      </w:r>
      <w:r>
        <w:rPr>
          <w:spacing w:val="1"/>
          <w:sz w:val="24"/>
        </w:rPr>
        <w:t xml:space="preserve"> </w:t>
      </w:r>
      <w:r>
        <w:rPr>
          <w:sz w:val="24"/>
        </w:rPr>
        <w:t>while</w:t>
      </w:r>
      <w:r>
        <w:rPr>
          <w:spacing w:val="-4"/>
          <w:sz w:val="24"/>
        </w:rPr>
        <w:t xml:space="preserve"> </w:t>
      </w:r>
      <w:r>
        <w:rPr>
          <w:sz w:val="24"/>
        </w:rPr>
        <w:t>ensuring</w:t>
      </w:r>
      <w:r>
        <w:rPr>
          <w:spacing w:val="1"/>
          <w:sz w:val="24"/>
        </w:rPr>
        <w:t xml:space="preserve"> </w:t>
      </w:r>
      <w:r>
        <w:rPr>
          <w:sz w:val="24"/>
        </w:rPr>
        <w:t>safe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navigation</w:t>
      </w:r>
    </w:p>
    <w:p w14:paraId="4193CCE6">
      <w:pPr>
        <w:pStyle w:val="9"/>
        <w:numPr>
          <w:ilvl w:val="0"/>
          <w:numId w:val="2"/>
        </w:numPr>
        <w:tabs>
          <w:tab w:val="left" w:pos="2095"/>
        </w:tabs>
        <w:spacing w:before="3" w:after="0" w:line="240" w:lineRule="auto"/>
        <w:ind w:left="2095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robot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2"/>
          <w:sz w:val="24"/>
        </w:rPr>
        <w:t xml:space="preserve"> </w:t>
      </w:r>
      <w:r>
        <w:rPr>
          <w:sz w:val="24"/>
        </w:rPr>
        <w:t>update</w:t>
      </w:r>
      <w:r>
        <w:rPr>
          <w:spacing w:val="-3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knowledge</w:t>
      </w:r>
      <w:r>
        <w:rPr>
          <w:spacing w:val="-3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2"/>
          <w:sz w:val="24"/>
        </w:rPr>
        <w:t xml:space="preserve"> </w:t>
      </w:r>
      <w:r>
        <w:rPr>
          <w:sz w:val="24"/>
        </w:rPr>
        <w:t>(online</w:t>
      </w:r>
      <w:r>
        <w:rPr>
          <w:spacing w:val="-4"/>
          <w:sz w:val="24"/>
        </w:rPr>
        <w:t xml:space="preserve"> </w:t>
      </w:r>
      <w:r>
        <w:rPr>
          <w:sz w:val="24"/>
        </w:rPr>
        <w:t>search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scenario)</w:t>
      </w:r>
    </w:p>
    <w:p w14:paraId="28D3AC91">
      <w:pPr>
        <w:pStyle w:val="6"/>
        <w:ind w:left="0"/>
      </w:pPr>
    </w:p>
    <w:p w14:paraId="4F61A9B2">
      <w:pPr>
        <w:pStyle w:val="6"/>
        <w:spacing w:before="1" w:line="275" w:lineRule="exact"/>
        <w:ind w:left="1375"/>
      </w:pPr>
      <w:r>
        <w:rPr>
          <w:spacing w:val="-2"/>
        </w:rPr>
        <w:t>Tasks:</w:t>
      </w:r>
    </w:p>
    <w:p w14:paraId="6C0C96DB">
      <w:pPr>
        <w:pStyle w:val="9"/>
        <w:numPr>
          <w:ilvl w:val="0"/>
          <w:numId w:val="3"/>
        </w:numPr>
        <w:tabs>
          <w:tab w:val="left" w:pos="1666"/>
        </w:tabs>
        <w:spacing w:before="0" w:after="0" w:line="242" w:lineRule="auto"/>
        <w:ind w:left="1375" w:right="971" w:firstLine="0"/>
        <w:jc w:val="left"/>
        <w:rPr>
          <w:sz w:val="24"/>
        </w:rPr>
      </w:pPr>
      <w:r>
        <w:rPr>
          <w:sz w:val="24"/>
        </w:rPr>
        <w:t>Analyze</w:t>
      </w:r>
      <w:r>
        <w:rPr>
          <w:spacing w:val="40"/>
          <w:sz w:val="24"/>
        </w:rPr>
        <w:t xml:space="preserve"> </w:t>
      </w:r>
      <w:r>
        <w:rPr>
          <w:sz w:val="24"/>
        </w:rPr>
        <w:t>all</w:t>
      </w:r>
      <w:r>
        <w:rPr>
          <w:spacing w:val="38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given</w:t>
      </w:r>
      <w:r>
        <w:rPr>
          <w:spacing w:val="37"/>
          <w:sz w:val="24"/>
        </w:rPr>
        <w:t xml:space="preserve"> </w:t>
      </w:r>
      <w:r>
        <w:rPr>
          <w:sz w:val="24"/>
        </w:rPr>
        <w:t>constraints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explain</w:t>
      </w:r>
      <w:r>
        <w:rPr>
          <w:spacing w:val="40"/>
          <w:sz w:val="24"/>
        </w:rPr>
        <w:t xml:space="preserve"> </w:t>
      </w:r>
      <w:r>
        <w:rPr>
          <w:sz w:val="24"/>
        </w:rPr>
        <w:t>how</w:t>
      </w:r>
      <w:r>
        <w:rPr>
          <w:spacing w:val="37"/>
          <w:sz w:val="24"/>
        </w:rPr>
        <w:t xml:space="preserve"> </w:t>
      </w:r>
      <w:r>
        <w:rPr>
          <w:sz w:val="24"/>
        </w:rPr>
        <w:t>they</w:t>
      </w:r>
      <w:r>
        <w:rPr>
          <w:spacing w:val="32"/>
          <w:sz w:val="24"/>
        </w:rPr>
        <w:t xml:space="preserve"> </w:t>
      </w:r>
      <w:r>
        <w:rPr>
          <w:sz w:val="24"/>
        </w:rPr>
        <w:t>affect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robot’s</w:t>
      </w:r>
      <w:r>
        <w:rPr>
          <w:spacing w:val="40"/>
          <w:sz w:val="24"/>
        </w:rPr>
        <w:t xml:space="preserve"> </w:t>
      </w:r>
      <w:r>
        <w:rPr>
          <w:sz w:val="24"/>
        </w:rPr>
        <w:t>decision-making process.</w:t>
      </w:r>
    </w:p>
    <w:p w14:paraId="161DD4F6">
      <w:pPr>
        <w:pStyle w:val="9"/>
        <w:numPr>
          <w:ilvl w:val="0"/>
          <w:numId w:val="3"/>
        </w:numPr>
        <w:tabs>
          <w:tab w:val="left" w:pos="1651"/>
        </w:tabs>
        <w:spacing w:before="0" w:after="0" w:line="242" w:lineRule="auto"/>
        <w:ind w:left="1375" w:right="974" w:firstLine="0"/>
        <w:jc w:val="left"/>
        <w:rPr>
          <w:sz w:val="24"/>
        </w:rPr>
      </w:pPr>
      <w:r>
        <w:rPr>
          <w:sz w:val="24"/>
        </w:rPr>
        <w:t>Develop a solution approach using an appropriate search strategy (e.g., Uniform Cost Search / Online Search Agent). Clearly explain the steps involved.</w:t>
      </w:r>
    </w:p>
    <w:p w14:paraId="03F439AB">
      <w:pPr>
        <w:pStyle w:val="9"/>
        <w:numPr>
          <w:ilvl w:val="0"/>
          <w:numId w:val="3"/>
        </w:numPr>
        <w:tabs>
          <w:tab w:val="left" w:pos="1623"/>
        </w:tabs>
        <w:spacing w:before="0" w:after="0" w:line="271" w:lineRule="exact"/>
        <w:ind w:left="1623" w:right="0" w:hanging="248"/>
        <w:jc w:val="left"/>
        <w:rPr>
          <w:sz w:val="24"/>
        </w:rPr>
      </w:pPr>
      <w:r>
        <w:rPr>
          <w:sz w:val="24"/>
        </w:rPr>
        <w:t>Demonstrate</w:t>
      </w:r>
      <w:r>
        <w:rPr>
          <w:spacing w:val="-9"/>
          <w:sz w:val="24"/>
        </w:rPr>
        <w:t xml:space="preserve"> </w:t>
      </w:r>
      <w:r>
        <w:rPr>
          <w:sz w:val="24"/>
        </w:rPr>
        <w:t>how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robot applies</w:t>
      </w:r>
      <w:r>
        <w:rPr>
          <w:spacing w:val="1"/>
          <w:sz w:val="24"/>
        </w:rPr>
        <w:t xml:space="preserve"> </w:t>
      </w:r>
      <w:r>
        <w:rPr>
          <w:sz w:val="24"/>
        </w:rPr>
        <w:t>AI concepts</w:t>
      </w:r>
      <w:r>
        <w:rPr>
          <w:spacing w:val="-7"/>
          <w:sz w:val="24"/>
        </w:rPr>
        <w:t xml:space="preserve"> </w:t>
      </w:r>
      <w:r>
        <w:rPr>
          <w:sz w:val="24"/>
        </w:rPr>
        <w:t>such</w:t>
      </w:r>
      <w:r>
        <w:rPr>
          <w:spacing w:val="-5"/>
          <w:sz w:val="24"/>
        </w:rPr>
        <w:t xml:space="preserve"> as:</w:t>
      </w:r>
    </w:p>
    <w:p w14:paraId="1365C66F">
      <w:pPr>
        <w:pStyle w:val="9"/>
        <w:numPr>
          <w:ilvl w:val="1"/>
          <w:numId w:val="3"/>
        </w:numPr>
        <w:tabs>
          <w:tab w:val="left" w:pos="2095"/>
        </w:tabs>
        <w:spacing w:before="0" w:after="0" w:line="275" w:lineRule="exact"/>
        <w:ind w:left="2095" w:right="0" w:hanging="359"/>
        <w:jc w:val="left"/>
        <w:rPr>
          <w:sz w:val="24"/>
        </w:rPr>
      </w:pPr>
      <w:r>
        <w:rPr>
          <w:sz w:val="24"/>
        </w:rPr>
        <w:t>Intelligent</w:t>
      </w:r>
      <w:r>
        <w:rPr>
          <w:spacing w:val="-2"/>
          <w:sz w:val="24"/>
        </w:rPr>
        <w:t xml:space="preserve"> agents</w:t>
      </w:r>
    </w:p>
    <w:p w14:paraId="3DB303F8">
      <w:pPr>
        <w:pStyle w:val="9"/>
        <w:numPr>
          <w:ilvl w:val="1"/>
          <w:numId w:val="3"/>
        </w:numPr>
        <w:tabs>
          <w:tab w:val="left" w:pos="2095"/>
        </w:tabs>
        <w:spacing w:before="0" w:after="0" w:line="275" w:lineRule="exact"/>
        <w:ind w:left="2095" w:right="0" w:hanging="359"/>
        <w:jc w:val="left"/>
        <w:rPr>
          <w:sz w:val="24"/>
        </w:rPr>
      </w:pPr>
      <w:r>
        <w:rPr>
          <w:spacing w:val="-2"/>
          <w:sz w:val="24"/>
        </w:rPr>
        <w:t>Rationality</w:t>
      </w:r>
    </w:p>
    <w:p w14:paraId="7CD007F3">
      <w:pPr>
        <w:pStyle w:val="9"/>
        <w:numPr>
          <w:ilvl w:val="1"/>
          <w:numId w:val="3"/>
        </w:numPr>
        <w:tabs>
          <w:tab w:val="left" w:pos="2095"/>
        </w:tabs>
        <w:spacing w:before="0" w:after="0" w:line="275" w:lineRule="exact"/>
        <w:ind w:left="2095" w:right="0" w:hanging="359"/>
        <w:jc w:val="left"/>
        <w:rPr>
          <w:sz w:val="24"/>
        </w:rPr>
      </w:pPr>
      <w:r>
        <w:rPr>
          <w:sz w:val="24"/>
        </w:rPr>
        <w:t>Environment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type</w:t>
      </w:r>
    </w:p>
    <w:p w14:paraId="03494255">
      <w:pPr>
        <w:pStyle w:val="9"/>
        <w:numPr>
          <w:ilvl w:val="0"/>
          <w:numId w:val="3"/>
        </w:numPr>
        <w:tabs>
          <w:tab w:val="left" w:pos="1656"/>
        </w:tabs>
        <w:spacing w:before="0" w:after="0" w:line="242" w:lineRule="auto"/>
        <w:ind w:left="1375" w:right="981" w:firstLine="0"/>
        <w:jc w:val="left"/>
        <w:rPr>
          <w:sz w:val="24"/>
        </w:rPr>
      </w:pPr>
      <w:r>
        <w:rPr>
          <w:sz w:val="24"/>
        </w:rPr>
        <w:t>Justify why your chosen approach is the most suitable for solving this problem under</w:t>
      </w:r>
      <w:r>
        <w:rPr>
          <w:spacing w:val="40"/>
          <w:sz w:val="24"/>
        </w:rPr>
        <w:t xml:space="preserve"> </w:t>
      </w:r>
      <w:r>
        <w:rPr>
          <w:sz w:val="24"/>
        </w:rPr>
        <w:t>the given constraints.</w:t>
      </w:r>
    </w:p>
    <w:p w14:paraId="0C38BAA7">
      <w:pPr>
        <w:pStyle w:val="6"/>
        <w:ind w:left="0"/>
      </w:pPr>
    </w:p>
    <w:p w14:paraId="07BFD123">
      <w:pPr>
        <w:pStyle w:val="6"/>
        <w:ind w:left="0"/>
      </w:pPr>
    </w:p>
    <w:p w14:paraId="0DD72839">
      <w:pPr>
        <w:pStyle w:val="6"/>
        <w:spacing w:before="100"/>
        <w:ind w:left="0"/>
      </w:pPr>
    </w:p>
    <w:p w14:paraId="03E4D16E">
      <w:pPr>
        <w:pStyle w:val="3"/>
      </w:pPr>
      <w:r>
        <w:t>Code of</w:t>
      </w:r>
      <w:r>
        <w:rPr>
          <w:spacing w:val="2"/>
        </w:rPr>
        <w:t xml:space="preserve"> </w:t>
      </w:r>
      <w:r>
        <w:rPr>
          <w:spacing w:val="-2"/>
        </w:rPr>
        <w:t>Conduct:</w:t>
      </w:r>
    </w:p>
    <w:p w14:paraId="1832CBD0">
      <w:pPr>
        <w:spacing w:before="274" w:line="237" w:lineRule="auto"/>
        <w:ind w:left="1015" w:right="959" w:firstLine="0"/>
        <w:jc w:val="left"/>
        <w:rPr>
          <w:i/>
          <w:sz w:val="24"/>
        </w:rPr>
      </w:pPr>
      <w:r>
        <w:rPr>
          <w:i/>
          <w:sz w:val="24"/>
        </w:rPr>
        <w:t xml:space="preserve">I </w:t>
      </w:r>
      <w:r>
        <w:rPr>
          <w:rFonts w:hint="default"/>
          <w:i/>
          <w:sz w:val="24"/>
          <w:lang w:val="en-US"/>
        </w:rPr>
        <w:t>G Pavan kumar</w:t>
      </w:r>
      <w:r>
        <w:rPr>
          <w:i/>
          <w:sz w:val="24"/>
          <w:u w:val="single"/>
        </w:rPr>
        <w:t xml:space="preserve"> / (192</w:t>
      </w:r>
      <w:r>
        <w:rPr>
          <w:rFonts w:hint="default"/>
          <w:i/>
          <w:sz w:val="24"/>
          <w:u w:val="single"/>
          <w:lang w:val="en-US"/>
        </w:rPr>
        <w:t>212293</w:t>
      </w:r>
      <w:r>
        <w:rPr>
          <w:i/>
          <w:sz w:val="24"/>
          <w:u w:val="single"/>
        </w:rPr>
        <w:t>)</w:t>
      </w:r>
      <w:r>
        <w:rPr>
          <w:i/>
          <w:sz w:val="24"/>
        </w:rPr>
        <w:t xml:space="preserve"> certify that this submission is my original work and that I have adhered to the guidelines specified for this assessment.</w:t>
      </w:r>
    </w:p>
    <w:p w14:paraId="38BDC866">
      <w:pPr>
        <w:spacing w:before="3"/>
        <w:ind w:left="1015" w:right="0" w:firstLine="0"/>
        <w:jc w:val="left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rules will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disciplinary</w:t>
      </w:r>
      <w:r>
        <w:rPr>
          <w:i/>
          <w:spacing w:val="-2"/>
          <w:sz w:val="24"/>
        </w:rPr>
        <w:t xml:space="preserve"> action.</w:t>
      </w:r>
    </w:p>
    <w:p w14:paraId="3B9417E8">
      <w:pPr>
        <w:pStyle w:val="6"/>
        <w:spacing w:before="5"/>
        <w:ind w:left="0"/>
        <w:rPr>
          <w:i/>
        </w:rPr>
      </w:pPr>
    </w:p>
    <w:p w14:paraId="42DEB30A">
      <w:pPr>
        <w:pStyle w:val="3"/>
      </w:pPr>
      <w:r>
        <w:t>Signature of</w:t>
      </w:r>
      <w:r>
        <w:rPr>
          <w:spacing w:val="-2"/>
        </w:rPr>
        <w:t xml:space="preserve"> </w:t>
      </w:r>
      <w:r>
        <w:t>the student:</w:t>
      </w:r>
      <w:r>
        <w:rPr>
          <w:spacing w:val="1"/>
        </w:rPr>
        <w:t xml:space="preserve"> </w:t>
      </w:r>
      <w:r>
        <w:t>Shaik</w:t>
      </w:r>
      <w:r>
        <w:rPr>
          <w:spacing w:val="-4"/>
        </w:rPr>
        <w:t xml:space="preserve"> </w:t>
      </w:r>
      <w:r>
        <w:t>Mahaboob</w:t>
      </w:r>
      <w:r>
        <w:rPr>
          <w:spacing w:val="2"/>
        </w:rPr>
        <w:t xml:space="preserve"> </w:t>
      </w:r>
      <w:r>
        <w:rPr>
          <w:spacing w:val="-4"/>
        </w:rPr>
        <w:t>Basha</w:t>
      </w:r>
    </w:p>
    <w:p w14:paraId="273F8A11">
      <w:pPr>
        <w:pStyle w:val="6"/>
        <w:spacing w:before="120"/>
        <w:ind w:left="0"/>
        <w:rPr>
          <w:b/>
          <w:i/>
        </w:rPr>
      </w:pPr>
    </w:p>
    <w:p w14:paraId="5B36398E">
      <w:pPr>
        <w:spacing w:before="0"/>
        <w:ind w:left="1467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RUBRICS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 xml:space="preserve">FOR </w:t>
      </w:r>
      <w:r>
        <w:rPr>
          <w:b/>
          <w:spacing w:val="-2"/>
          <w:sz w:val="24"/>
          <w:u w:val="single"/>
        </w:rPr>
        <w:t>CALCULATION:</w:t>
      </w:r>
    </w:p>
    <w:p w14:paraId="05B1FDCF">
      <w:pPr>
        <w:pStyle w:val="6"/>
        <w:ind w:left="0"/>
        <w:rPr>
          <w:b/>
          <w:sz w:val="20"/>
        </w:rPr>
      </w:pPr>
    </w:p>
    <w:p w14:paraId="78F697EE">
      <w:pPr>
        <w:pStyle w:val="6"/>
        <w:spacing w:before="16"/>
        <w:ind w:left="0"/>
        <w:rPr>
          <w:b/>
          <w:sz w:val="20"/>
        </w:rPr>
      </w:pPr>
    </w:p>
    <w:tbl>
      <w:tblPr>
        <w:tblStyle w:val="5"/>
        <w:tblW w:w="0" w:type="auto"/>
        <w:tblInd w:w="13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26"/>
        <w:gridCol w:w="1912"/>
        <w:gridCol w:w="1902"/>
        <w:gridCol w:w="1984"/>
        <w:gridCol w:w="1874"/>
        <w:gridCol w:w="1273"/>
      </w:tblGrid>
      <w:tr w14:paraId="395DC6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926" w:type="dxa"/>
            <w:shd w:val="clear" w:color="auto" w:fill="1F4E79"/>
          </w:tcPr>
          <w:p w14:paraId="57C99DA0">
            <w:pPr>
              <w:pStyle w:val="10"/>
              <w:spacing w:before="202"/>
              <w:ind w:left="806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Criterion</w:t>
            </w:r>
          </w:p>
        </w:tc>
        <w:tc>
          <w:tcPr>
            <w:tcW w:w="1912" w:type="dxa"/>
            <w:shd w:val="clear" w:color="auto" w:fill="1F4E79"/>
          </w:tcPr>
          <w:p w14:paraId="778F574F">
            <w:pPr>
              <w:pStyle w:val="10"/>
              <w:spacing w:before="60" w:line="237" w:lineRule="auto"/>
              <w:ind w:left="551" w:right="63" w:firstLine="2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z w:val="22"/>
              </w:rPr>
              <w:t xml:space="preserve">Level 4 </w:t>
            </w:r>
            <w:r>
              <w:rPr>
                <w:rFonts w:ascii="Arial"/>
                <w:b/>
                <w:color w:val="FFFFFF"/>
                <w:spacing w:val="-2"/>
                <w:sz w:val="22"/>
              </w:rPr>
              <w:t>(Exemplary)</w:t>
            </w:r>
          </w:p>
        </w:tc>
        <w:tc>
          <w:tcPr>
            <w:tcW w:w="1902" w:type="dxa"/>
            <w:shd w:val="clear" w:color="auto" w:fill="1F4E79"/>
          </w:tcPr>
          <w:p w14:paraId="0ED7415F">
            <w:pPr>
              <w:pStyle w:val="10"/>
              <w:spacing w:before="60" w:line="237" w:lineRule="auto"/>
              <w:ind w:left="594" w:right="116" w:firstLine="20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z w:val="22"/>
              </w:rPr>
              <w:t xml:space="preserve">Level 3 </w:t>
            </w:r>
            <w:r>
              <w:rPr>
                <w:rFonts w:ascii="Arial"/>
                <w:b/>
                <w:color w:val="FFFFFF"/>
                <w:spacing w:val="-2"/>
                <w:sz w:val="22"/>
              </w:rPr>
              <w:t>(Proficient)</w:t>
            </w:r>
          </w:p>
        </w:tc>
        <w:tc>
          <w:tcPr>
            <w:tcW w:w="1984" w:type="dxa"/>
            <w:shd w:val="clear" w:color="auto" w:fill="1F4E79"/>
          </w:tcPr>
          <w:p w14:paraId="07B5BC5E">
            <w:pPr>
              <w:pStyle w:val="10"/>
              <w:spacing w:before="60" w:line="237" w:lineRule="auto"/>
              <w:ind w:left="545" w:firstLine="28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z w:val="22"/>
              </w:rPr>
              <w:t xml:space="preserve">Level 2 </w:t>
            </w:r>
            <w:r>
              <w:rPr>
                <w:rFonts w:ascii="Arial"/>
                <w:b/>
                <w:color w:val="FFFFFF"/>
                <w:spacing w:val="-2"/>
                <w:sz w:val="22"/>
              </w:rPr>
              <w:t>(Developing)</w:t>
            </w:r>
          </w:p>
        </w:tc>
        <w:tc>
          <w:tcPr>
            <w:tcW w:w="1874" w:type="dxa"/>
            <w:shd w:val="clear" w:color="auto" w:fill="1F4E79"/>
          </w:tcPr>
          <w:p w14:paraId="7577AB1D">
            <w:pPr>
              <w:pStyle w:val="10"/>
              <w:spacing w:before="60" w:line="237" w:lineRule="auto"/>
              <w:ind w:left="549" w:firstLine="23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z w:val="22"/>
              </w:rPr>
              <w:t xml:space="preserve">Level 1 </w:t>
            </w:r>
            <w:r>
              <w:rPr>
                <w:rFonts w:ascii="Arial"/>
                <w:b/>
                <w:color w:val="FFFFFF"/>
                <w:spacing w:val="-2"/>
                <w:sz w:val="22"/>
              </w:rPr>
              <w:t>(Beginning)</w:t>
            </w:r>
          </w:p>
        </w:tc>
        <w:tc>
          <w:tcPr>
            <w:tcW w:w="1273" w:type="dxa"/>
            <w:shd w:val="clear" w:color="auto" w:fill="1F4E79"/>
          </w:tcPr>
          <w:p w14:paraId="6644E9F7">
            <w:pPr>
              <w:pStyle w:val="10"/>
              <w:spacing w:before="98" w:line="237" w:lineRule="auto"/>
              <w:ind w:left="467" w:right="247" w:firstLine="81"/>
              <w:rPr>
                <w:b/>
                <w:sz w:val="19"/>
              </w:rPr>
            </w:pPr>
            <w:r>
              <w:rPr>
                <w:b/>
                <w:color w:val="FFFFFF"/>
                <w:spacing w:val="-4"/>
                <w:sz w:val="19"/>
              </w:rPr>
              <w:t xml:space="preserve">Max </w:t>
            </w:r>
            <w:r>
              <w:rPr>
                <w:b/>
                <w:color w:val="FFFFFF"/>
                <w:spacing w:val="-2"/>
                <w:sz w:val="19"/>
              </w:rPr>
              <w:t>Marks</w:t>
            </w:r>
          </w:p>
        </w:tc>
      </w:tr>
      <w:tr w14:paraId="74B520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8" w:hRule="atLeast"/>
        </w:trPr>
        <w:tc>
          <w:tcPr>
            <w:tcW w:w="1926" w:type="dxa"/>
            <w:shd w:val="clear" w:color="auto" w:fill="D5E3EF"/>
          </w:tcPr>
          <w:p w14:paraId="20561378">
            <w:pPr>
              <w:pStyle w:val="10"/>
              <w:spacing w:before="19"/>
              <w:ind w:left="0"/>
              <w:rPr>
                <w:b/>
                <w:sz w:val="20"/>
              </w:rPr>
            </w:pPr>
          </w:p>
          <w:p w14:paraId="59B85B49">
            <w:pPr>
              <w:pStyle w:val="10"/>
              <w:ind w:left="54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912" w:type="dxa"/>
          </w:tcPr>
          <w:p w14:paraId="2999D93D">
            <w:pPr>
              <w:pStyle w:val="10"/>
              <w:spacing w:before="134"/>
              <w:ind w:left="220" w:right="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902" w:type="dxa"/>
          </w:tcPr>
          <w:p w14:paraId="427294B8">
            <w:pPr>
              <w:pStyle w:val="10"/>
              <w:spacing w:before="134"/>
              <w:ind w:left="219" w:righ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984" w:type="dxa"/>
          </w:tcPr>
          <w:p w14:paraId="6FC16AC5">
            <w:pPr>
              <w:pStyle w:val="10"/>
              <w:spacing w:before="134"/>
              <w:ind w:left="2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874" w:type="dxa"/>
          </w:tcPr>
          <w:p w14:paraId="56088C7D">
            <w:pPr>
              <w:pStyle w:val="10"/>
              <w:spacing w:before="134"/>
              <w:ind w:left="2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  <w:tc>
          <w:tcPr>
            <w:tcW w:w="1273" w:type="dxa"/>
          </w:tcPr>
          <w:p w14:paraId="7803E753">
            <w:pPr>
              <w:pStyle w:val="10"/>
              <w:spacing w:before="19"/>
              <w:ind w:left="0"/>
              <w:rPr>
                <w:b/>
                <w:sz w:val="20"/>
              </w:rPr>
            </w:pPr>
          </w:p>
          <w:p w14:paraId="4C569868">
            <w:pPr>
              <w:pStyle w:val="10"/>
              <w:ind w:left="1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</w:t>
            </w:r>
            <w:r>
              <w:rPr>
                <w:rFonts w:ascii="Arial"/>
                <w:b/>
                <w:spacing w:val="-2"/>
                <w:sz w:val="20"/>
              </w:rPr>
              <w:t xml:space="preserve"> Marks</w:t>
            </w:r>
          </w:p>
        </w:tc>
      </w:tr>
      <w:tr w14:paraId="37BD48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2" w:hRule="atLeast"/>
        </w:trPr>
        <w:tc>
          <w:tcPr>
            <w:tcW w:w="1926" w:type="dxa"/>
            <w:shd w:val="clear" w:color="auto" w:fill="D5E3EF"/>
          </w:tcPr>
          <w:p w14:paraId="45118615">
            <w:pPr>
              <w:pStyle w:val="10"/>
              <w:spacing w:before="174"/>
              <w:ind w:left="0"/>
              <w:rPr>
                <w:b/>
                <w:sz w:val="20"/>
              </w:rPr>
            </w:pPr>
          </w:p>
          <w:p w14:paraId="66200047">
            <w:pPr>
              <w:pStyle w:val="10"/>
              <w:ind w:left="54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Problem Understanding</w:t>
            </w:r>
          </w:p>
        </w:tc>
        <w:tc>
          <w:tcPr>
            <w:tcW w:w="1912" w:type="dxa"/>
          </w:tcPr>
          <w:p w14:paraId="5981F00A">
            <w:pPr>
              <w:pStyle w:val="10"/>
              <w:spacing w:before="53"/>
              <w:ind w:left="220" w:right="63"/>
              <w:rPr>
                <w:sz w:val="20"/>
              </w:rPr>
            </w:pPr>
            <w:r>
              <w:rPr>
                <w:sz w:val="20"/>
              </w:rPr>
              <w:t>Clearly defines the problem and identifies all relevant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constraints </w:t>
            </w:r>
            <w:r>
              <w:rPr>
                <w:spacing w:val="-2"/>
                <w:sz w:val="20"/>
              </w:rPr>
              <w:t>accurately</w:t>
            </w:r>
          </w:p>
        </w:tc>
        <w:tc>
          <w:tcPr>
            <w:tcW w:w="1902" w:type="dxa"/>
          </w:tcPr>
          <w:p w14:paraId="38E03F69">
            <w:pPr>
              <w:pStyle w:val="10"/>
              <w:spacing w:before="54"/>
              <w:ind w:left="0"/>
              <w:rPr>
                <w:b/>
                <w:sz w:val="20"/>
              </w:rPr>
            </w:pPr>
          </w:p>
          <w:p w14:paraId="6B841698">
            <w:pPr>
              <w:pStyle w:val="10"/>
              <w:ind w:left="219" w:right="393"/>
              <w:rPr>
                <w:sz w:val="20"/>
              </w:rPr>
            </w:pPr>
            <w:r>
              <w:rPr>
                <w:sz w:val="20"/>
              </w:rPr>
              <w:t>Identifies most constraints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984" w:type="dxa"/>
          </w:tcPr>
          <w:p w14:paraId="185A1394">
            <w:pPr>
              <w:pStyle w:val="10"/>
              <w:spacing w:before="168"/>
              <w:ind w:left="214" w:right="23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874" w:type="dxa"/>
          </w:tcPr>
          <w:p w14:paraId="2C8C1FE3">
            <w:pPr>
              <w:pStyle w:val="10"/>
              <w:spacing w:before="54"/>
              <w:ind w:left="0"/>
              <w:rPr>
                <w:b/>
                <w:sz w:val="20"/>
              </w:rPr>
            </w:pPr>
          </w:p>
          <w:p w14:paraId="3A75E5E2">
            <w:pPr>
              <w:pStyle w:val="10"/>
              <w:ind w:left="218" w:right="245"/>
              <w:rPr>
                <w:sz w:val="20"/>
              </w:rPr>
            </w:pPr>
            <w:r>
              <w:rPr>
                <w:sz w:val="20"/>
              </w:rPr>
              <w:t>Fails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identify </w:t>
            </w:r>
            <w:r>
              <w:rPr>
                <w:spacing w:val="-2"/>
                <w:sz w:val="20"/>
              </w:rPr>
              <w:t>constraints correctly</w:t>
            </w:r>
          </w:p>
        </w:tc>
        <w:tc>
          <w:tcPr>
            <w:tcW w:w="1273" w:type="dxa"/>
          </w:tcPr>
          <w:p w14:paraId="220D8B9F">
            <w:pPr>
              <w:pStyle w:val="10"/>
              <w:ind w:left="0"/>
              <w:rPr>
                <w:b/>
                <w:sz w:val="20"/>
              </w:rPr>
            </w:pPr>
          </w:p>
          <w:p w14:paraId="45AB96D1">
            <w:pPr>
              <w:pStyle w:val="10"/>
              <w:spacing w:before="54"/>
              <w:ind w:left="0"/>
              <w:rPr>
                <w:b/>
                <w:sz w:val="20"/>
              </w:rPr>
            </w:pPr>
          </w:p>
          <w:p w14:paraId="23E96057">
            <w:pPr>
              <w:pStyle w:val="10"/>
              <w:ind w:left="127" w:right="9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</w:tr>
      <w:tr w14:paraId="6F133D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7" w:hRule="atLeast"/>
        </w:trPr>
        <w:tc>
          <w:tcPr>
            <w:tcW w:w="1926" w:type="dxa"/>
            <w:shd w:val="clear" w:color="auto" w:fill="D5E3EF"/>
          </w:tcPr>
          <w:p w14:paraId="7F980377">
            <w:pPr>
              <w:pStyle w:val="10"/>
              <w:spacing w:before="173"/>
              <w:ind w:left="0"/>
              <w:rPr>
                <w:b/>
                <w:sz w:val="20"/>
              </w:rPr>
            </w:pPr>
          </w:p>
          <w:p w14:paraId="7929B090">
            <w:pPr>
              <w:pStyle w:val="10"/>
              <w:ind w:left="54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Constraint Analysis</w:t>
            </w:r>
          </w:p>
        </w:tc>
        <w:tc>
          <w:tcPr>
            <w:tcW w:w="1912" w:type="dxa"/>
          </w:tcPr>
          <w:p w14:paraId="0F89820C">
            <w:pPr>
              <w:pStyle w:val="10"/>
              <w:spacing w:before="53"/>
              <w:ind w:left="220" w:right="41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Analyzes constraints </w:t>
            </w:r>
            <w:r>
              <w:rPr>
                <w:sz w:val="20"/>
              </w:rPr>
              <w:t>effectively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 prioritizes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them </w:t>
            </w:r>
            <w:r>
              <w:rPr>
                <w:spacing w:val="-2"/>
                <w:sz w:val="20"/>
              </w:rPr>
              <w:t>logically</w:t>
            </w:r>
          </w:p>
        </w:tc>
        <w:tc>
          <w:tcPr>
            <w:tcW w:w="1902" w:type="dxa"/>
          </w:tcPr>
          <w:p w14:paraId="024F218D">
            <w:pPr>
              <w:pStyle w:val="10"/>
              <w:spacing w:before="168"/>
              <w:ind w:left="219" w:right="124"/>
              <w:rPr>
                <w:sz w:val="20"/>
              </w:rPr>
            </w:pPr>
            <w:r>
              <w:rPr>
                <w:spacing w:val="-2"/>
                <w:sz w:val="20"/>
              </w:rPr>
              <w:t>Provides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reasonable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analysis with some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984" w:type="dxa"/>
          </w:tcPr>
          <w:p w14:paraId="41611FDC">
            <w:pPr>
              <w:pStyle w:val="10"/>
              <w:spacing w:before="168"/>
              <w:ind w:left="0"/>
              <w:rPr>
                <w:b/>
                <w:sz w:val="20"/>
              </w:rPr>
            </w:pPr>
          </w:p>
          <w:p w14:paraId="3AC40C08">
            <w:pPr>
              <w:pStyle w:val="10"/>
              <w:ind w:left="214" w:right="236"/>
              <w:rPr>
                <w:sz w:val="20"/>
              </w:rPr>
            </w:pPr>
            <w:r>
              <w:rPr>
                <w:sz w:val="20"/>
              </w:rPr>
              <w:t>Limited analysis; weak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prioritization</w:t>
            </w:r>
          </w:p>
        </w:tc>
        <w:tc>
          <w:tcPr>
            <w:tcW w:w="1874" w:type="dxa"/>
          </w:tcPr>
          <w:p w14:paraId="745B56F3">
            <w:pPr>
              <w:pStyle w:val="10"/>
              <w:spacing w:before="53"/>
              <w:ind w:left="0"/>
              <w:rPr>
                <w:b/>
                <w:sz w:val="20"/>
              </w:rPr>
            </w:pPr>
          </w:p>
          <w:p w14:paraId="7E26D1A5">
            <w:pPr>
              <w:pStyle w:val="10"/>
              <w:ind w:left="218" w:right="433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meaningful analysis or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273" w:type="dxa"/>
          </w:tcPr>
          <w:p w14:paraId="6D7F332C">
            <w:pPr>
              <w:pStyle w:val="10"/>
              <w:ind w:left="0"/>
              <w:rPr>
                <w:b/>
                <w:sz w:val="20"/>
              </w:rPr>
            </w:pPr>
          </w:p>
          <w:p w14:paraId="74C7C8DC">
            <w:pPr>
              <w:pStyle w:val="10"/>
              <w:spacing w:before="53"/>
              <w:ind w:left="0"/>
              <w:rPr>
                <w:b/>
                <w:sz w:val="20"/>
              </w:rPr>
            </w:pPr>
          </w:p>
          <w:p w14:paraId="63FFC24B">
            <w:pPr>
              <w:pStyle w:val="10"/>
              <w:spacing w:before="1"/>
              <w:ind w:left="127" w:right="9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</w:tr>
      <w:tr w14:paraId="746107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1" w:hRule="atLeast"/>
        </w:trPr>
        <w:tc>
          <w:tcPr>
            <w:tcW w:w="1926" w:type="dxa"/>
            <w:shd w:val="clear" w:color="auto" w:fill="D5E3EF"/>
          </w:tcPr>
          <w:p w14:paraId="7B73DCAF">
            <w:pPr>
              <w:pStyle w:val="10"/>
              <w:spacing w:before="63"/>
              <w:ind w:left="0"/>
              <w:rPr>
                <w:b/>
                <w:sz w:val="20"/>
              </w:rPr>
            </w:pPr>
          </w:p>
          <w:p w14:paraId="5DA27A7B">
            <w:pPr>
              <w:pStyle w:val="10"/>
              <w:ind w:left="54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Solution Development</w:t>
            </w:r>
          </w:p>
        </w:tc>
        <w:tc>
          <w:tcPr>
            <w:tcW w:w="1912" w:type="dxa"/>
          </w:tcPr>
          <w:p w14:paraId="20F0CAD9">
            <w:pPr>
              <w:pStyle w:val="10"/>
              <w:spacing w:before="59" w:line="237" w:lineRule="auto"/>
              <w:ind w:left="220" w:right="63"/>
              <w:rPr>
                <w:sz w:val="20"/>
              </w:rPr>
            </w:pPr>
            <w:r>
              <w:rPr>
                <w:sz w:val="20"/>
              </w:rPr>
              <w:t>Develops optimal and feasible solutions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satisfying all constraints</w:t>
            </w:r>
          </w:p>
        </w:tc>
        <w:tc>
          <w:tcPr>
            <w:tcW w:w="1902" w:type="dxa"/>
          </w:tcPr>
          <w:p w14:paraId="574747E7">
            <w:pPr>
              <w:pStyle w:val="10"/>
              <w:spacing w:before="173"/>
              <w:ind w:left="219" w:right="116"/>
              <w:rPr>
                <w:sz w:val="20"/>
              </w:rPr>
            </w:pPr>
            <w:r>
              <w:rPr>
                <w:sz w:val="20"/>
              </w:rPr>
              <w:t>Develops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workable solutions with minor limitations</w:t>
            </w:r>
          </w:p>
        </w:tc>
        <w:tc>
          <w:tcPr>
            <w:tcW w:w="1984" w:type="dxa"/>
          </w:tcPr>
          <w:p w14:paraId="0F12B3C7">
            <w:pPr>
              <w:pStyle w:val="10"/>
              <w:spacing w:before="58"/>
              <w:ind w:left="0"/>
              <w:rPr>
                <w:b/>
                <w:sz w:val="20"/>
              </w:rPr>
            </w:pPr>
          </w:p>
          <w:p w14:paraId="7E329B64">
            <w:pPr>
              <w:pStyle w:val="10"/>
              <w:ind w:left="214"/>
              <w:rPr>
                <w:sz w:val="20"/>
              </w:rPr>
            </w:pPr>
            <w:r>
              <w:rPr>
                <w:sz w:val="20"/>
              </w:rPr>
              <w:t>Solutions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partially satisfy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874" w:type="dxa"/>
          </w:tcPr>
          <w:p w14:paraId="3E6EDA49">
            <w:pPr>
              <w:pStyle w:val="10"/>
              <w:spacing w:before="58"/>
              <w:ind w:left="0"/>
              <w:rPr>
                <w:b/>
                <w:sz w:val="20"/>
              </w:rPr>
            </w:pPr>
          </w:p>
          <w:p w14:paraId="1A18DE6A">
            <w:pPr>
              <w:pStyle w:val="10"/>
              <w:ind w:left="218"/>
              <w:rPr>
                <w:sz w:val="20"/>
              </w:rPr>
            </w:pPr>
            <w:r>
              <w:rPr>
                <w:sz w:val="20"/>
              </w:rPr>
              <w:t>Solutions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not meet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273" w:type="dxa"/>
          </w:tcPr>
          <w:p w14:paraId="24781F3B">
            <w:pPr>
              <w:pStyle w:val="10"/>
              <w:spacing w:before="173"/>
              <w:ind w:left="0"/>
              <w:rPr>
                <w:b/>
                <w:sz w:val="20"/>
              </w:rPr>
            </w:pPr>
          </w:p>
          <w:p w14:paraId="23848971">
            <w:pPr>
              <w:pStyle w:val="10"/>
              <w:ind w:left="127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7.5</w:t>
            </w:r>
          </w:p>
        </w:tc>
      </w:tr>
    </w:tbl>
    <w:p w14:paraId="4F0CA0B8">
      <w:pPr>
        <w:pStyle w:val="10"/>
        <w:spacing w:after="0"/>
        <w:jc w:val="center"/>
        <w:rPr>
          <w:sz w:val="20"/>
        </w:rPr>
        <w:sectPr>
          <w:pgSz w:w="11910" w:h="16840"/>
          <w:pgMar w:top="900" w:right="425" w:bottom="1633" w:left="425" w:header="720" w:footer="720" w:gutter="0"/>
          <w:cols w:space="720" w:num="1"/>
        </w:sectPr>
      </w:pPr>
    </w:p>
    <w:tbl>
      <w:tblPr>
        <w:tblStyle w:val="5"/>
        <w:tblW w:w="0" w:type="auto"/>
        <w:tblInd w:w="13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26"/>
        <w:gridCol w:w="1912"/>
        <w:gridCol w:w="1902"/>
        <w:gridCol w:w="1984"/>
        <w:gridCol w:w="1874"/>
        <w:gridCol w:w="1273"/>
      </w:tblGrid>
      <w:tr w14:paraId="06392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1" w:hRule="atLeast"/>
        </w:trPr>
        <w:tc>
          <w:tcPr>
            <w:tcW w:w="1926" w:type="dxa"/>
            <w:shd w:val="clear" w:color="auto" w:fill="D5E3EF"/>
          </w:tcPr>
          <w:p w14:paraId="2253D070">
            <w:pPr>
              <w:pStyle w:val="10"/>
              <w:spacing w:before="58"/>
              <w:ind w:left="0"/>
              <w:rPr>
                <w:b/>
                <w:sz w:val="20"/>
              </w:rPr>
            </w:pPr>
          </w:p>
          <w:p w14:paraId="08191C29">
            <w:pPr>
              <w:pStyle w:val="10"/>
              <w:ind w:left="547" w:right="145"/>
              <w:rPr>
                <w:b/>
                <w:sz w:val="20"/>
              </w:rPr>
            </w:pPr>
            <w:r>
              <w:rPr>
                <w:b/>
                <w:sz w:val="20"/>
              </w:rPr>
              <w:t>Application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of </w:t>
            </w:r>
            <w:r>
              <w:rPr>
                <w:b/>
                <w:spacing w:val="-2"/>
                <w:sz w:val="20"/>
              </w:rPr>
              <w:t>Concepts</w:t>
            </w:r>
          </w:p>
        </w:tc>
        <w:tc>
          <w:tcPr>
            <w:tcW w:w="1912" w:type="dxa"/>
          </w:tcPr>
          <w:p w14:paraId="372292A5">
            <w:pPr>
              <w:pStyle w:val="10"/>
              <w:spacing w:before="53"/>
              <w:ind w:left="220" w:right="147"/>
              <w:rPr>
                <w:sz w:val="20"/>
              </w:rPr>
            </w:pPr>
            <w:r>
              <w:rPr>
                <w:sz w:val="20"/>
              </w:rPr>
              <w:t>Effectively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applies </w:t>
            </w:r>
            <w:r>
              <w:rPr>
                <w:spacing w:val="-2"/>
                <w:sz w:val="20"/>
              </w:rPr>
              <w:t xml:space="preserve">appropriate </w:t>
            </w:r>
            <w:r>
              <w:rPr>
                <w:sz w:val="20"/>
              </w:rPr>
              <w:t>concepts,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methods, or tools</w:t>
            </w:r>
          </w:p>
        </w:tc>
        <w:tc>
          <w:tcPr>
            <w:tcW w:w="1902" w:type="dxa"/>
          </w:tcPr>
          <w:p w14:paraId="1CB2F222">
            <w:pPr>
              <w:pStyle w:val="10"/>
              <w:spacing w:before="53"/>
              <w:ind w:left="0"/>
              <w:rPr>
                <w:b/>
                <w:sz w:val="20"/>
              </w:rPr>
            </w:pPr>
          </w:p>
          <w:p w14:paraId="71E2609C">
            <w:pPr>
              <w:pStyle w:val="10"/>
              <w:ind w:left="219" w:right="116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concepts 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984" w:type="dxa"/>
          </w:tcPr>
          <w:p w14:paraId="7E9974A5">
            <w:pPr>
              <w:pStyle w:val="10"/>
              <w:spacing w:before="53"/>
              <w:ind w:left="0"/>
              <w:rPr>
                <w:b/>
                <w:sz w:val="20"/>
              </w:rPr>
            </w:pPr>
          </w:p>
          <w:p w14:paraId="59AF5010">
            <w:pPr>
              <w:pStyle w:val="10"/>
              <w:ind w:left="214" w:right="125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application; requires guidance</w:t>
            </w:r>
          </w:p>
        </w:tc>
        <w:tc>
          <w:tcPr>
            <w:tcW w:w="1874" w:type="dxa"/>
          </w:tcPr>
          <w:p w14:paraId="4DD44C39">
            <w:pPr>
              <w:pStyle w:val="10"/>
              <w:spacing w:before="53"/>
              <w:ind w:left="0"/>
              <w:rPr>
                <w:b/>
                <w:sz w:val="20"/>
              </w:rPr>
            </w:pPr>
          </w:p>
          <w:p w14:paraId="15BB92C7">
            <w:pPr>
              <w:pStyle w:val="10"/>
              <w:ind w:left="218" w:right="245"/>
              <w:rPr>
                <w:sz w:val="20"/>
              </w:rPr>
            </w:pPr>
            <w:r>
              <w:rPr>
                <w:sz w:val="20"/>
              </w:rPr>
              <w:t>Unable to apply relevant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</w:p>
        </w:tc>
        <w:tc>
          <w:tcPr>
            <w:tcW w:w="1273" w:type="dxa"/>
          </w:tcPr>
          <w:p w14:paraId="0369CCC2">
            <w:pPr>
              <w:pStyle w:val="10"/>
              <w:spacing w:before="168"/>
              <w:ind w:left="0"/>
              <w:rPr>
                <w:b/>
                <w:sz w:val="20"/>
              </w:rPr>
            </w:pPr>
          </w:p>
          <w:p w14:paraId="5BE7865F">
            <w:pPr>
              <w:pStyle w:val="10"/>
              <w:ind w:left="12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</w:tr>
      <w:tr w14:paraId="5EBE83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7" w:hRule="atLeast"/>
        </w:trPr>
        <w:tc>
          <w:tcPr>
            <w:tcW w:w="1926" w:type="dxa"/>
            <w:shd w:val="clear" w:color="auto" w:fill="D5E3EF"/>
          </w:tcPr>
          <w:p w14:paraId="57475B05">
            <w:pPr>
              <w:pStyle w:val="10"/>
              <w:spacing w:before="58"/>
              <w:ind w:left="0"/>
              <w:rPr>
                <w:b/>
                <w:sz w:val="20"/>
              </w:rPr>
            </w:pPr>
          </w:p>
          <w:p w14:paraId="783C81FE">
            <w:pPr>
              <w:pStyle w:val="10"/>
              <w:ind w:left="43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Justification</w:t>
            </w:r>
          </w:p>
        </w:tc>
        <w:tc>
          <w:tcPr>
            <w:tcW w:w="1912" w:type="dxa"/>
          </w:tcPr>
          <w:p w14:paraId="26754F41">
            <w:pPr>
              <w:pStyle w:val="10"/>
              <w:spacing w:before="53"/>
              <w:ind w:left="220" w:right="63"/>
              <w:rPr>
                <w:sz w:val="20"/>
              </w:rPr>
            </w:pPr>
            <w:r>
              <w:rPr>
                <w:sz w:val="20"/>
              </w:rPr>
              <w:t>Provides strong justification for decisions with logical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reasoning</w:t>
            </w:r>
          </w:p>
        </w:tc>
        <w:tc>
          <w:tcPr>
            <w:tcW w:w="1902" w:type="dxa"/>
          </w:tcPr>
          <w:p w14:paraId="369501A4">
            <w:pPr>
              <w:pStyle w:val="10"/>
              <w:spacing w:before="168"/>
              <w:ind w:left="219" w:right="30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</w:t>
            </w:r>
            <w:r>
              <w:rPr>
                <w:sz w:val="20"/>
              </w:rPr>
              <w:t>justification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 some clarity</w:t>
            </w:r>
          </w:p>
        </w:tc>
        <w:tc>
          <w:tcPr>
            <w:tcW w:w="1984" w:type="dxa"/>
          </w:tcPr>
          <w:p w14:paraId="6B7266BE">
            <w:pPr>
              <w:pStyle w:val="10"/>
              <w:spacing w:before="53"/>
              <w:ind w:left="0"/>
              <w:rPr>
                <w:b/>
                <w:sz w:val="20"/>
              </w:rPr>
            </w:pPr>
          </w:p>
          <w:p w14:paraId="3B02EB14">
            <w:pPr>
              <w:pStyle w:val="10"/>
              <w:ind w:left="214"/>
              <w:rPr>
                <w:sz w:val="20"/>
              </w:rPr>
            </w:pPr>
            <w:r>
              <w:rPr>
                <w:sz w:val="20"/>
              </w:rPr>
              <w:t>Weak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unclear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874" w:type="dxa"/>
          </w:tcPr>
          <w:p w14:paraId="4DB72815">
            <w:pPr>
              <w:pStyle w:val="10"/>
              <w:spacing w:before="53"/>
              <w:ind w:left="0"/>
              <w:rPr>
                <w:b/>
                <w:sz w:val="20"/>
              </w:rPr>
            </w:pPr>
          </w:p>
          <w:p w14:paraId="4EF7CD7A">
            <w:pPr>
              <w:pStyle w:val="10"/>
              <w:ind w:left="218" w:right="389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justification </w:t>
            </w:r>
            <w:r>
              <w:rPr>
                <w:spacing w:val="-2"/>
                <w:sz w:val="20"/>
              </w:rPr>
              <w:t>provided</w:t>
            </w:r>
          </w:p>
        </w:tc>
        <w:tc>
          <w:tcPr>
            <w:tcW w:w="1273" w:type="dxa"/>
          </w:tcPr>
          <w:p w14:paraId="1BA5F601">
            <w:pPr>
              <w:pStyle w:val="10"/>
              <w:spacing w:before="169"/>
              <w:ind w:left="0"/>
              <w:rPr>
                <w:b/>
                <w:sz w:val="20"/>
              </w:rPr>
            </w:pPr>
          </w:p>
          <w:p w14:paraId="592872CC">
            <w:pPr>
              <w:pStyle w:val="10"/>
              <w:ind w:left="127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</w:tbl>
    <w:p w14:paraId="5321CC44">
      <w:pPr>
        <w:pStyle w:val="10"/>
        <w:spacing w:after="0"/>
        <w:jc w:val="center"/>
        <w:rPr>
          <w:sz w:val="20"/>
        </w:rPr>
        <w:sectPr>
          <w:type w:val="continuous"/>
          <w:pgSz w:w="11910" w:h="16840"/>
          <w:pgMar w:top="960" w:right="425" w:bottom="280" w:left="425" w:header="720" w:footer="720" w:gutter="0"/>
          <w:cols w:space="720" w:num="1"/>
        </w:sectPr>
      </w:pPr>
    </w:p>
    <w:p w14:paraId="3EEF30A5">
      <w:pPr>
        <w:pStyle w:val="2"/>
        <w:numPr>
          <w:ilvl w:val="0"/>
          <w:numId w:val="4"/>
        </w:numPr>
        <w:tabs>
          <w:tab w:val="left" w:pos="1197"/>
        </w:tabs>
        <w:spacing w:before="77" w:after="0" w:line="312" w:lineRule="auto"/>
        <w:ind w:left="1015" w:right="4772" w:firstLine="0"/>
        <w:jc w:val="left"/>
      </w:pPr>
      <w:r>
        <w:t>Backtracking</w:t>
      </w:r>
      <w:r>
        <w:rPr>
          <w:spacing w:val="-8"/>
        </w:rPr>
        <w:t xml:space="preserve"> </w:t>
      </w:r>
      <w:r>
        <w:t>Search</w:t>
      </w:r>
      <w:r>
        <w:rPr>
          <w:spacing w:val="-8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Doctor</w:t>
      </w:r>
      <w:r>
        <w:rPr>
          <w:spacing w:val="-13"/>
        </w:rPr>
        <w:t xml:space="preserve"> </w:t>
      </w:r>
      <w:r>
        <w:t>Shift</w:t>
      </w:r>
      <w:r>
        <w:rPr>
          <w:spacing w:val="-8"/>
        </w:rPr>
        <w:t xml:space="preserve"> </w:t>
      </w:r>
      <w:r>
        <w:t xml:space="preserve">Assignment </w:t>
      </w:r>
      <w:r>
        <w:rPr>
          <w:spacing w:val="-4"/>
        </w:rPr>
        <w:t>Aim:</w:t>
      </w:r>
    </w:p>
    <w:p w14:paraId="0A320C8A">
      <w:pPr>
        <w:pStyle w:val="6"/>
        <w:spacing w:line="242" w:lineRule="auto"/>
        <w:ind w:left="1015" w:right="1031"/>
      </w:pPr>
      <w:r>
        <w:t>To</w:t>
      </w:r>
      <w:r>
        <w:rPr>
          <w:spacing w:val="-2"/>
        </w:rPr>
        <w:t xml:space="preserve"> </w:t>
      </w:r>
      <w:r>
        <w:t>apply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Backtracking</w:t>
      </w:r>
      <w:r>
        <w:rPr>
          <w:spacing w:val="-2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algorithm</w:t>
      </w:r>
      <w:r>
        <w:rPr>
          <w:spacing w:val="-7"/>
        </w:rPr>
        <w:t xml:space="preserve"> </w:t>
      </w:r>
      <w:r>
        <w:t>to assign</w:t>
      </w:r>
      <w:r>
        <w:rPr>
          <w:spacing w:val="-7"/>
        </w:rPr>
        <w:t xml:space="preserve"> </w:t>
      </w:r>
      <w:r>
        <w:t>doctors</w:t>
      </w:r>
      <w:r>
        <w:rPr>
          <w:spacing w:val="-9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hospital</w:t>
      </w:r>
      <w:r>
        <w:rPr>
          <w:spacing w:val="-11"/>
        </w:rPr>
        <w:t xml:space="preserve"> </w:t>
      </w:r>
      <w:r>
        <w:t>shifts</w:t>
      </w:r>
      <w:r>
        <w:rPr>
          <w:spacing w:val="-4"/>
        </w:rPr>
        <w:t xml:space="preserve"> </w:t>
      </w:r>
      <w:r>
        <w:t>while satisfying all the given constraints and to obtain a valid schedule.</w:t>
      </w:r>
    </w:p>
    <w:p w14:paraId="1C56585E">
      <w:pPr>
        <w:pStyle w:val="6"/>
        <w:spacing w:before="153"/>
        <w:ind w:left="0"/>
      </w:pPr>
    </w:p>
    <w:p w14:paraId="6922F23B">
      <w:pPr>
        <w:pStyle w:val="2"/>
      </w:pPr>
      <w:r>
        <w:t>Problem</w:t>
      </w:r>
      <w:r>
        <w:rPr>
          <w:spacing w:val="-6"/>
        </w:rPr>
        <w:t xml:space="preserve"> </w:t>
      </w:r>
      <w:r>
        <w:rPr>
          <w:spacing w:val="-2"/>
        </w:rPr>
        <w:t>Statement:</w:t>
      </w:r>
    </w:p>
    <w:p w14:paraId="178FB8C2">
      <w:pPr>
        <w:pStyle w:val="6"/>
        <w:spacing w:before="75" w:line="309" w:lineRule="auto"/>
        <w:ind w:left="1015" w:right="959"/>
      </w:pPr>
      <w:r>
        <w:t>A</w:t>
      </w:r>
      <w:r>
        <w:rPr>
          <w:spacing w:val="-3"/>
        </w:rPr>
        <w:t xml:space="preserve"> </w:t>
      </w:r>
      <w:r>
        <w:t>hospital</w:t>
      </w:r>
      <w:r>
        <w:rPr>
          <w:spacing w:val="-10"/>
        </w:rPr>
        <w:t xml:space="preserve"> </w:t>
      </w:r>
      <w:r>
        <w:t>needs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assign</w:t>
      </w:r>
      <w:r>
        <w:rPr>
          <w:spacing w:val="-6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doctors</w:t>
      </w:r>
      <w:r>
        <w:rPr>
          <w:spacing w:val="-8"/>
        </w:rPr>
        <w:t xml:space="preserve"> </w:t>
      </w:r>
      <w:r>
        <w:t>(D1,</w:t>
      </w:r>
      <w:r>
        <w:rPr>
          <w:spacing w:val="-4"/>
        </w:rPr>
        <w:t xml:space="preserve"> </w:t>
      </w:r>
      <w:r>
        <w:t>D2,</w:t>
      </w:r>
      <w:r>
        <w:rPr>
          <w:spacing w:val="-1"/>
        </w:rPr>
        <w:t xml:space="preserve"> </w:t>
      </w:r>
      <w:r>
        <w:t>D3)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shifts</w:t>
      </w:r>
      <w:r>
        <w:rPr>
          <w:spacing w:val="-4"/>
        </w:rPr>
        <w:t xml:space="preserve"> </w:t>
      </w:r>
      <w:r>
        <w:t xml:space="preserve">(Morning, Afternoon, Night). </w:t>
      </w:r>
      <w:r>
        <w:rPr>
          <w:spacing w:val="-2"/>
        </w:rPr>
        <w:t>Constraints</w:t>
      </w:r>
    </w:p>
    <w:p w14:paraId="661EC1E0">
      <w:pPr>
        <w:pStyle w:val="9"/>
        <w:numPr>
          <w:ilvl w:val="1"/>
          <w:numId w:val="4"/>
        </w:numPr>
        <w:tabs>
          <w:tab w:val="left" w:pos="1735"/>
        </w:tabs>
        <w:spacing w:before="0" w:after="0" w:line="274" w:lineRule="exact"/>
        <w:ind w:left="1735" w:right="0" w:hanging="360"/>
        <w:jc w:val="left"/>
        <w:rPr>
          <w:sz w:val="24"/>
        </w:rPr>
      </w:pPr>
      <w:r>
        <w:rPr>
          <w:sz w:val="24"/>
        </w:rPr>
        <w:t>D1</w:t>
      </w:r>
      <w:r>
        <w:rPr>
          <w:spacing w:val="-2"/>
          <w:sz w:val="24"/>
        </w:rPr>
        <w:t xml:space="preserve"> </w:t>
      </w:r>
      <w:r>
        <w:rPr>
          <w:sz w:val="24"/>
        </w:rPr>
        <w:t>cannot</w:t>
      </w:r>
      <w:r>
        <w:rPr>
          <w:spacing w:val="-1"/>
          <w:sz w:val="24"/>
        </w:rPr>
        <w:t xml:space="preserve"> </w:t>
      </w:r>
      <w:r>
        <w:rPr>
          <w:sz w:val="24"/>
        </w:rPr>
        <w:t>work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Night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shift.</w:t>
      </w:r>
    </w:p>
    <w:p w14:paraId="368D87C0">
      <w:pPr>
        <w:pStyle w:val="9"/>
        <w:numPr>
          <w:ilvl w:val="1"/>
          <w:numId w:val="4"/>
        </w:numPr>
        <w:tabs>
          <w:tab w:val="left" w:pos="1735"/>
        </w:tabs>
        <w:spacing w:before="79" w:after="0" w:line="240" w:lineRule="auto"/>
        <w:ind w:left="1735" w:right="0" w:hanging="360"/>
        <w:jc w:val="left"/>
        <w:rPr>
          <w:sz w:val="24"/>
        </w:rPr>
      </w:pPr>
      <w:r>
        <w:rPr>
          <w:sz w:val="24"/>
        </w:rPr>
        <w:t>D2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3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before</w:t>
      </w:r>
      <w:r>
        <w:rPr>
          <w:spacing w:val="-1"/>
          <w:sz w:val="24"/>
        </w:rPr>
        <w:t xml:space="preserve"> </w:t>
      </w:r>
      <w:r>
        <w:rPr>
          <w:sz w:val="24"/>
        </w:rPr>
        <w:t>D3</w:t>
      </w:r>
      <w:r>
        <w:rPr>
          <w:spacing w:val="-2"/>
          <w:sz w:val="24"/>
        </w:rPr>
        <w:t xml:space="preserve"> </w:t>
      </w:r>
      <w:r>
        <w:rPr>
          <w:sz w:val="24"/>
        </w:rPr>
        <w:t>(Morning</w:t>
      </w:r>
      <w:r>
        <w:rPr>
          <w:spacing w:val="-1"/>
          <w:sz w:val="24"/>
        </w:rPr>
        <w:t xml:space="preserve"> </w:t>
      </w:r>
      <w:r>
        <w:rPr>
          <w:sz w:val="24"/>
        </w:rPr>
        <w:t>&lt;</w:t>
      </w:r>
      <w:r>
        <w:rPr>
          <w:spacing w:val="-2"/>
          <w:sz w:val="24"/>
        </w:rPr>
        <w:t xml:space="preserve"> </w:t>
      </w:r>
      <w:r>
        <w:rPr>
          <w:sz w:val="24"/>
        </w:rPr>
        <w:t>Afternoon</w:t>
      </w:r>
      <w:r>
        <w:rPr>
          <w:spacing w:val="-6"/>
          <w:sz w:val="24"/>
        </w:rPr>
        <w:t xml:space="preserve"> </w:t>
      </w:r>
      <w:r>
        <w:rPr>
          <w:sz w:val="24"/>
        </w:rPr>
        <w:t>&lt;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Night).</w:t>
      </w:r>
    </w:p>
    <w:p w14:paraId="410FF971">
      <w:pPr>
        <w:pStyle w:val="9"/>
        <w:numPr>
          <w:ilvl w:val="1"/>
          <w:numId w:val="4"/>
        </w:numPr>
        <w:tabs>
          <w:tab w:val="left" w:pos="1735"/>
        </w:tabs>
        <w:spacing w:before="80" w:after="0" w:line="240" w:lineRule="auto"/>
        <w:ind w:left="1735" w:right="0" w:hanging="360"/>
        <w:jc w:val="left"/>
        <w:rPr>
          <w:sz w:val="24"/>
        </w:rPr>
      </w:pPr>
      <w:r>
        <w:rPr>
          <w:sz w:val="24"/>
        </w:rPr>
        <w:t>Only</w:t>
      </w:r>
      <w:r>
        <w:rPr>
          <w:spacing w:val="-11"/>
          <w:sz w:val="24"/>
        </w:rPr>
        <w:t xml:space="preserve"> </w:t>
      </w:r>
      <w:r>
        <w:rPr>
          <w:sz w:val="24"/>
        </w:rPr>
        <w:t>one doctor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be assigned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shift.</w:t>
      </w:r>
    </w:p>
    <w:p w14:paraId="5ACF55F1">
      <w:pPr>
        <w:pStyle w:val="9"/>
        <w:numPr>
          <w:ilvl w:val="1"/>
          <w:numId w:val="4"/>
        </w:numPr>
        <w:tabs>
          <w:tab w:val="left" w:pos="1735"/>
        </w:tabs>
        <w:spacing w:before="84" w:after="0" w:line="240" w:lineRule="auto"/>
        <w:ind w:left="1735" w:right="0" w:hanging="360"/>
        <w:jc w:val="left"/>
        <w:rPr>
          <w:sz w:val="24"/>
        </w:rPr>
      </w:pPr>
      <w:r>
        <w:rPr>
          <w:sz w:val="24"/>
        </w:rPr>
        <w:t>D3</w:t>
      </w:r>
      <w:r>
        <w:rPr>
          <w:spacing w:val="-3"/>
          <w:sz w:val="24"/>
        </w:rPr>
        <w:t xml:space="preserve"> </w:t>
      </w:r>
      <w:r>
        <w:rPr>
          <w:sz w:val="24"/>
        </w:rPr>
        <w:t>cannot work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Morning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shift.</w:t>
      </w:r>
    </w:p>
    <w:p w14:paraId="6423485F">
      <w:pPr>
        <w:pStyle w:val="9"/>
        <w:numPr>
          <w:ilvl w:val="1"/>
          <w:numId w:val="4"/>
        </w:numPr>
        <w:tabs>
          <w:tab w:val="left" w:pos="1735"/>
        </w:tabs>
        <w:spacing w:before="79" w:after="0" w:line="240" w:lineRule="auto"/>
        <w:ind w:left="1735" w:right="0" w:hanging="360"/>
        <w:jc w:val="left"/>
        <w:rPr>
          <w:sz w:val="24"/>
        </w:rPr>
      </w:pPr>
      <w:r>
        <w:rPr>
          <w:sz w:val="24"/>
        </w:rPr>
        <w:t>Every</w:t>
      </w:r>
      <w:r>
        <w:rPr>
          <w:spacing w:val="-11"/>
          <w:sz w:val="24"/>
        </w:rPr>
        <w:t xml:space="preserve"> </w:t>
      </w:r>
      <w:r>
        <w:rPr>
          <w:sz w:val="24"/>
        </w:rPr>
        <w:t>doctor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4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assigned</w:t>
      </w:r>
      <w:r>
        <w:rPr>
          <w:spacing w:val="-1"/>
          <w:sz w:val="24"/>
        </w:rPr>
        <w:t xml:space="preserve"> </w:t>
      </w:r>
      <w:r>
        <w:rPr>
          <w:sz w:val="24"/>
        </w:rPr>
        <w:t>exactly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shift.</w:t>
      </w:r>
    </w:p>
    <w:p w14:paraId="4B9663A8">
      <w:pPr>
        <w:pStyle w:val="6"/>
        <w:spacing w:before="158"/>
        <w:ind w:left="0"/>
      </w:pPr>
    </w:p>
    <w:p w14:paraId="34853690">
      <w:pPr>
        <w:pStyle w:val="6"/>
        <w:spacing w:line="309" w:lineRule="auto"/>
        <w:ind w:left="1015" w:right="6426"/>
      </w:pPr>
      <w:r>
        <w:t>Algorithm (Backtracking Search) Step</w:t>
      </w:r>
      <w:r>
        <w:rPr>
          <w:spacing w:val="-12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assignments.</w:t>
      </w:r>
    </w:p>
    <w:p w14:paraId="2FF7AFEB">
      <w:pPr>
        <w:pStyle w:val="6"/>
        <w:spacing w:line="275" w:lineRule="exact"/>
        <w:ind w:left="1015"/>
      </w:pPr>
      <w:r>
        <w:t>Step</w:t>
      </w:r>
      <w:r>
        <w:rPr>
          <w:spacing w:val="-6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Assign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shift</w:t>
      </w:r>
      <w:r>
        <w:rPr>
          <w:spacing w:val="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</w:t>
      </w:r>
      <w:r>
        <w:rPr>
          <w:spacing w:val="4"/>
        </w:rPr>
        <w:t xml:space="preserve"> </w:t>
      </w:r>
      <w:r>
        <w:rPr>
          <w:spacing w:val="-2"/>
        </w:rPr>
        <w:t>doctor.</w:t>
      </w:r>
    </w:p>
    <w:p w14:paraId="58BEF5E2">
      <w:pPr>
        <w:pStyle w:val="6"/>
        <w:spacing w:before="84"/>
        <w:ind w:left="1015"/>
      </w:pPr>
      <w:r>
        <w:t>Step</w:t>
      </w:r>
      <w:r>
        <w:rPr>
          <w:spacing w:val="-6"/>
        </w:rPr>
        <w:t xml:space="preserve"> </w:t>
      </w:r>
      <w:r>
        <w:t>3: Check whether</w:t>
      </w:r>
      <w:r>
        <w:rPr>
          <w:spacing w:val="1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constraints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rPr>
          <w:spacing w:val="-2"/>
        </w:rPr>
        <w:t>satisfied.</w:t>
      </w:r>
    </w:p>
    <w:p w14:paraId="7FDAAD44">
      <w:pPr>
        <w:pStyle w:val="6"/>
        <w:spacing w:before="80" w:line="309" w:lineRule="auto"/>
        <w:ind w:left="1015" w:right="3312"/>
      </w:pPr>
      <w:r>
        <w:t>Step 4: If the assignment is valid, assign a shift to the next doctor. Step</w:t>
      </w:r>
      <w:r>
        <w:rPr>
          <w:spacing w:val="-3"/>
        </w:rPr>
        <w:t xml:space="preserve"> </w:t>
      </w:r>
      <w:r>
        <w:t>5:</w:t>
      </w:r>
      <w:r>
        <w:rPr>
          <w:spacing w:val="-2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constraint is violated, backtrack and</w:t>
      </w:r>
      <w:r>
        <w:rPr>
          <w:spacing w:val="-3"/>
        </w:rPr>
        <w:t xml:space="preserve"> </w:t>
      </w:r>
      <w:r>
        <w:t>try</w:t>
      </w:r>
      <w:r>
        <w:rPr>
          <w:spacing w:val="-8"/>
        </w:rPr>
        <w:t xml:space="preserve"> </w:t>
      </w:r>
      <w:r>
        <w:t>another shift. Step</w:t>
      </w:r>
      <w:r>
        <w:rPr>
          <w:spacing w:val="-8"/>
        </w:rPr>
        <w:t xml:space="preserve"> </w:t>
      </w:r>
      <w:r>
        <w:t>6:</w:t>
      </w:r>
      <w:r>
        <w:rPr>
          <w:spacing w:val="-3"/>
        </w:rPr>
        <w:t xml:space="preserve"> </w:t>
      </w:r>
      <w:r>
        <w:t>Repeat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until</w:t>
      </w:r>
      <w:r>
        <w:rPr>
          <w:spacing w:val="-11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doctors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assigned valid</w:t>
      </w:r>
      <w:r>
        <w:rPr>
          <w:spacing w:val="-3"/>
        </w:rPr>
        <w:t xml:space="preserve"> </w:t>
      </w:r>
      <w:r>
        <w:t>shifts. Step 7: Display the final schedule.</w:t>
      </w:r>
    </w:p>
    <w:p w14:paraId="40F2299A">
      <w:pPr>
        <w:pStyle w:val="6"/>
        <w:spacing w:before="85"/>
        <w:ind w:left="0"/>
      </w:pPr>
    </w:p>
    <w:p w14:paraId="0244EACF">
      <w:pPr>
        <w:pStyle w:val="2"/>
        <w:spacing w:before="1"/>
      </w:pPr>
      <w:r>
        <w:rPr>
          <w:spacing w:val="-2"/>
        </w:rPr>
        <w:t>Procedure:</w:t>
      </w:r>
    </w:p>
    <w:p w14:paraId="39DF1FB6">
      <w:pPr>
        <w:pStyle w:val="9"/>
        <w:numPr>
          <w:ilvl w:val="0"/>
          <w:numId w:val="5"/>
        </w:numPr>
        <w:tabs>
          <w:tab w:val="left" w:pos="1735"/>
        </w:tabs>
        <w:spacing w:before="74" w:after="0" w:line="240" w:lineRule="auto"/>
        <w:ind w:left="1735" w:right="0" w:hanging="360"/>
        <w:jc w:val="left"/>
        <w:rPr>
          <w:sz w:val="24"/>
        </w:rPr>
      </w:pPr>
      <w:r>
        <w:rPr>
          <w:sz w:val="24"/>
        </w:rPr>
        <w:t>Consider the</w:t>
      </w:r>
      <w:r>
        <w:rPr>
          <w:spacing w:val="-1"/>
          <w:sz w:val="24"/>
        </w:rPr>
        <w:t xml:space="preserve"> </w:t>
      </w:r>
      <w:r>
        <w:rPr>
          <w:sz w:val="24"/>
        </w:rPr>
        <w:t>doctors</w:t>
      </w:r>
      <w:r>
        <w:rPr>
          <w:spacing w:val="-2"/>
          <w:sz w:val="24"/>
        </w:rPr>
        <w:t xml:space="preserve"> </w:t>
      </w:r>
      <w:r>
        <w:rPr>
          <w:sz w:val="24"/>
        </w:rPr>
        <w:t>D1,</w:t>
      </w:r>
      <w:r>
        <w:rPr>
          <w:spacing w:val="-3"/>
          <w:sz w:val="24"/>
        </w:rPr>
        <w:t xml:space="preserve"> </w:t>
      </w:r>
      <w:r>
        <w:rPr>
          <w:sz w:val="24"/>
        </w:rPr>
        <w:t>D2,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5"/>
          <w:sz w:val="24"/>
        </w:rPr>
        <w:t>D3.</w:t>
      </w:r>
    </w:p>
    <w:p w14:paraId="6DB19399">
      <w:pPr>
        <w:pStyle w:val="9"/>
        <w:numPr>
          <w:ilvl w:val="0"/>
          <w:numId w:val="5"/>
        </w:numPr>
        <w:tabs>
          <w:tab w:val="left" w:pos="1735"/>
        </w:tabs>
        <w:spacing w:before="80" w:after="0" w:line="240" w:lineRule="auto"/>
        <w:ind w:left="1735" w:right="0" w:hanging="360"/>
        <w:jc w:val="left"/>
        <w:rPr>
          <w:sz w:val="24"/>
        </w:rPr>
      </w:pPr>
      <w:r>
        <w:rPr>
          <w:sz w:val="24"/>
        </w:rPr>
        <w:t>Consider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shifts</w:t>
      </w:r>
      <w:r>
        <w:rPr>
          <w:spacing w:val="-4"/>
          <w:sz w:val="24"/>
        </w:rPr>
        <w:t xml:space="preserve"> </w:t>
      </w:r>
      <w:r>
        <w:rPr>
          <w:sz w:val="24"/>
        </w:rPr>
        <w:t>Morning,</w:t>
      </w:r>
      <w:r>
        <w:rPr>
          <w:spacing w:val="-1"/>
          <w:sz w:val="24"/>
        </w:rPr>
        <w:t xml:space="preserve"> </w:t>
      </w:r>
      <w:r>
        <w:rPr>
          <w:sz w:val="24"/>
        </w:rPr>
        <w:t>Afternoon,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Night.</w:t>
      </w:r>
    </w:p>
    <w:p w14:paraId="3127D5CE">
      <w:pPr>
        <w:pStyle w:val="9"/>
        <w:numPr>
          <w:ilvl w:val="0"/>
          <w:numId w:val="5"/>
        </w:numPr>
        <w:tabs>
          <w:tab w:val="left" w:pos="1735"/>
        </w:tabs>
        <w:spacing w:before="79" w:after="0" w:line="240" w:lineRule="auto"/>
        <w:ind w:left="1735" w:right="0" w:hanging="360"/>
        <w:jc w:val="left"/>
        <w:rPr>
          <w:sz w:val="24"/>
        </w:rPr>
      </w:pPr>
      <w:r>
        <w:rPr>
          <w:sz w:val="24"/>
        </w:rPr>
        <w:t>Assign</w:t>
      </w:r>
      <w:r>
        <w:rPr>
          <w:spacing w:val="-7"/>
          <w:sz w:val="24"/>
        </w:rPr>
        <w:t xml:space="preserve"> </w:t>
      </w:r>
      <w:r>
        <w:rPr>
          <w:sz w:val="24"/>
        </w:rPr>
        <w:t>shifts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using the</w:t>
      </w:r>
      <w:r>
        <w:rPr>
          <w:spacing w:val="-1"/>
          <w:sz w:val="24"/>
        </w:rPr>
        <w:t xml:space="preserve"> </w:t>
      </w:r>
      <w:r>
        <w:rPr>
          <w:sz w:val="24"/>
        </w:rPr>
        <w:t>Backtracking Search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method.</w:t>
      </w:r>
    </w:p>
    <w:p w14:paraId="52A3F6D0">
      <w:pPr>
        <w:pStyle w:val="9"/>
        <w:numPr>
          <w:ilvl w:val="0"/>
          <w:numId w:val="5"/>
        </w:numPr>
        <w:tabs>
          <w:tab w:val="left" w:pos="1735"/>
        </w:tabs>
        <w:spacing w:before="79" w:after="0" w:line="240" w:lineRule="auto"/>
        <w:ind w:left="1735" w:right="0" w:hanging="360"/>
        <w:jc w:val="left"/>
        <w:rPr>
          <w:sz w:val="24"/>
        </w:rPr>
      </w:pPr>
      <w:r>
        <w:rPr>
          <w:sz w:val="24"/>
        </w:rPr>
        <w:t>After</w:t>
      </w:r>
      <w:r>
        <w:rPr>
          <w:spacing w:val="1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z w:val="24"/>
        </w:rPr>
        <w:t>assignment,</w:t>
      </w:r>
      <w:r>
        <w:rPr>
          <w:spacing w:val="2"/>
          <w:sz w:val="24"/>
        </w:rPr>
        <w:t xml:space="preserve"> </w:t>
      </w:r>
      <w:r>
        <w:rPr>
          <w:sz w:val="24"/>
        </w:rPr>
        <w:t>verify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given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constraints.</w:t>
      </w:r>
    </w:p>
    <w:p w14:paraId="31A9EDA3">
      <w:pPr>
        <w:pStyle w:val="9"/>
        <w:numPr>
          <w:ilvl w:val="0"/>
          <w:numId w:val="5"/>
        </w:numPr>
        <w:tabs>
          <w:tab w:val="left" w:pos="1736"/>
        </w:tabs>
        <w:spacing w:before="79" w:after="0" w:line="242" w:lineRule="auto"/>
        <w:ind w:left="1736" w:right="1100" w:hanging="361"/>
        <w:jc w:val="left"/>
        <w:rPr>
          <w:sz w:val="24"/>
        </w:rPr>
      </w:pPr>
      <w:r>
        <w:rPr>
          <w:sz w:val="24"/>
        </w:rPr>
        <w:t>If</w:t>
      </w:r>
      <w:r>
        <w:rPr>
          <w:spacing w:val="-10"/>
          <w:sz w:val="24"/>
        </w:rPr>
        <w:t xml:space="preserve"> </w:t>
      </w:r>
      <w:r>
        <w:rPr>
          <w:sz w:val="24"/>
        </w:rPr>
        <w:t>any</w:t>
      </w:r>
      <w:r>
        <w:rPr>
          <w:spacing w:val="-7"/>
          <w:sz w:val="24"/>
        </w:rPr>
        <w:t xml:space="preserve"> </w:t>
      </w:r>
      <w:r>
        <w:rPr>
          <w:sz w:val="24"/>
        </w:rPr>
        <w:t>assignment violates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constraint,</w:t>
      </w:r>
      <w:r>
        <w:rPr>
          <w:spacing w:val="-5"/>
          <w:sz w:val="24"/>
        </w:rPr>
        <w:t xml:space="preserve"> </w:t>
      </w:r>
      <w:r>
        <w:rPr>
          <w:sz w:val="24"/>
        </w:rPr>
        <w:t>return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 previous</w:t>
      </w:r>
      <w:r>
        <w:rPr>
          <w:spacing w:val="-4"/>
          <w:sz w:val="24"/>
        </w:rPr>
        <w:t xml:space="preserve"> </w:t>
      </w:r>
      <w:r>
        <w:rPr>
          <w:sz w:val="24"/>
        </w:rPr>
        <w:t>step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choose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another </w:t>
      </w:r>
      <w:r>
        <w:rPr>
          <w:spacing w:val="-2"/>
          <w:sz w:val="24"/>
        </w:rPr>
        <w:t>shift.</w:t>
      </w:r>
    </w:p>
    <w:p w14:paraId="08B12BD9">
      <w:pPr>
        <w:pStyle w:val="9"/>
        <w:numPr>
          <w:ilvl w:val="0"/>
          <w:numId w:val="5"/>
        </w:numPr>
        <w:tabs>
          <w:tab w:val="left" w:pos="1735"/>
        </w:tabs>
        <w:spacing w:before="77" w:after="0" w:line="240" w:lineRule="auto"/>
        <w:ind w:left="1735" w:right="0" w:hanging="360"/>
        <w:jc w:val="left"/>
        <w:rPr>
          <w:sz w:val="24"/>
        </w:rPr>
      </w:pPr>
      <w:r>
        <w:rPr>
          <w:sz w:val="24"/>
        </w:rPr>
        <w:t>Continue</w:t>
      </w:r>
      <w:r>
        <w:rPr>
          <w:spacing w:val="-1"/>
          <w:sz w:val="24"/>
        </w:rPr>
        <w:t xml:space="preserve"> </w:t>
      </w:r>
      <w:r>
        <w:rPr>
          <w:sz w:val="24"/>
        </w:rPr>
        <w:t>until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doctors</w:t>
      </w:r>
      <w:r>
        <w:rPr>
          <w:spacing w:val="-2"/>
          <w:sz w:val="24"/>
        </w:rPr>
        <w:t xml:space="preserve"> </w:t>
      </w:r>
      <w:r>
        <w:rPr>
          <w:sz w:val="24"/>
        </w:rPr>
        <w:t>receive</w:t>
      </w:r>
      <w:r>
        <w:rPr>
          <w:spacing w:val="4"/>
          <w:sz w:val="24"/>
        </w:rPr>
        <w:t xml:space="preserve"> </w:t>
      </w:r>
      <w:r>
        <w:rPr>
          <w:sz w:val="24"/>
        </w:rPr>
        <w:t>valid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shifts.</w:t>
      </w:r>
    </w:p>
    <w:p w14:paraId="6CD4EE25">
      <w:pPr>
        <w:pStyle w:val="6"/>
        <w:spacing w:before="163"/>
        <w:ind w:left="0"/>
      </w:pPr>
    </w:p>
    <w:p w14:paraId="7923607D">
      <w:pPr>
        <w:pStyle w:val="2"/>
      </w:pPr>
      <w:r>
        <w:rPr>
          <w:spacing w:val="-2"/>
        </w:rPr>
        <w:t>Execution:</w:t>
      </w:r>
    </w:p>
    <w:p w14:paraId="2A009BDF">
      <w:pPr>
        <w:pStyle w:val="6"/>
        <w:spacing w:before="80" w:line="309" w:lineRule="auto"/>
        <w:ind w:left="1015" w:right="7871"/>
      </w:pPr>
      <w:r>
        <w:t>Step</w:t>
      </w:r>
      <w:r>
        <w:rPr>
          <w:spacing w:val="-15"/>
        </w:rPr>
        <w:t xml:space="preserve"> </w:t>
      </w:r>
      <w:r>
        <w:t>1:</w:t>
      </w:r>
      <w:r>
        <w:rPr>
          <w:spacing w:val="-11"/>
        </w:rPr>
        <w:t xml:space="preserve"> </w:t>
      </w:r>
      <w:r>
        <w:t>Assign</w:t>
      </w:r>
      <w:r>
        <w:rPr>
          <w:spacing w:val="-15"/>
        </w:rPr>
        <w:t xml:space="preserve"> </w:t>
      </w:r>
      <w:r>
        <w:t>D1 Possible shifts:</w:t>
      </w:r>
    </w:p>
    <w:p w14:paraId="67FDF2A6">
      <w:pPr>
        <w:pStyle w:val="9"/>
        <w:numPr>
          <w:ilvl w:val="1"/>
          <w:numId w:val="5"/>
        </w:numPr>
        <w:tabs>
          <w:tab w:val="left" w:pos="1735"/>
        </w:tabs>
        <w:spacing w:before="0" w:after="0" w:line="275" w:lineRule="exact"/>
        <w:ind w:left="1735" w:right="0" w:hanging="360"/>
        <w:jc w:val="left"/>
        <w:rPr>
          <w:sz w:val="24"/>
        </w:rPr>
      </w:pPr>
      <w:r>
        <w:rPr>
          <w:spacing w:val="-2"/>
          <w:sz w:val="24"/>
        </w:rPr>
        <w:t>Morning</w:t>
      </w:r>
    </w:p>
    <w:p w14:paraId="57E6BC88">
      <w:pPr>
        <w:pStyle w:val="9"/>
        <w:numPr>
          <w:ilvl w:val="1"/>
          <w:numId w:val="5"/>
        </w:numPr>
        <w:tabs>
          <w:tab w:val="left" w:pos="1735"/>
        </w:tabs>
        <w:spacing w:before="79" w:after="0" w:line="240" w:lineRule="auto"/>
        <w:ind w:left="1735" w:right="0" w:hanging="360"/>
        <w:jc w:val="left"/>
        <w:rPr>
          <w:sz w:val="24"/>
        </w:rPr>
      </w:pPr>
      <w:r>
        <w:rPr>
          <w:spacing w:val="-2"/>
          <w:sz w:val="24"/>
        </w:rPr>
        <w:t>Afternoon</w:t>
      </w:r>
    </w:p>
    <w:p w14:paraId="029069E5">
      <w:pPr>
        <w:pStyle w:val="9"/>
        <w:numPr>
          <w:ilvl w:val="1"/>
          <w:numId w:val="5"/>
        </w:numPr>
        <w:tabs>
          <w:tab w:val="left" w:pos="1735"/>
        </w:tabs>
        <w:spacing w:before="79" w:after="0" w:line="309" w:lineRule="auto"/>
        <w:ind w:left="1015" w:right="7322" w:firstLine="360"/>
        <w:jc w:val="left"/>
        <w:rPr>
          <w:sz w:val="24"/>
        </w:rPr>
      </w:pPr>
      <w:r>
        <w:rPr>
          <w:sz w:val="24"/>
        </w:rPr>
        <w:t>Night</w:t>
      </w:r>
      <w:r>
        <w:rPr>
          <w:spacing w:val="31"/>
          <w:sz w:val="24"/>
        </w:rPr>
        <w:t xml:space="preserve"> </w:t>
      </w:r>
      <w:r>
        <w:rPr>
          <w:sz w:val="24"/>
        </w:rPr>
        <w:t>(Not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allowed) </w:t>
      </w:r>
      <w:r>
        <w:rPr>
          <w:spacing w:val="-2"/>
          <w:sz w:val="24"/>
        </w:rPr>
        <w:t>Choose:</w:t>
      </w:r>
    </w:p>
    <w:p w14:paraId="0023D25A">
      <w:pPr>
        <w:pStyle w:val="6"/>
        <w:spacing w:before="3"/>
        <w:ind w:left="1015"/>
      </w:pPr>
      <w:r>
        <w:t>D1</w:t>
      </w:r>
      <w:r>
        <w:rPr>
          <w:spacing w:val="-1"/>
        </w:rPr>
        <w:t xml:space="preserve"> </w:t>
      </w:r>
      <w:r>
        <w:t>→</w:t>
      </w:r>
      <w:r>
        <w:rPr>
          <w:spacing w:val="2"/>
        </w:rPr>
        <w:t xml:space="preserve"> </w:t>
      </w:r>
      <w:r>
        <w:rPr>
          <w:spacing w:val="-2"/>
        </w:rPr>
        <w:t>Morning</w:t>
      </w:r>
    </w:p>
    <w:p w14:paraId="78386A8F">
      <w:pPr>
        <w:pStyle w:val="6"/>
        <w:spacing w:after="0"/>
        <w:sectPr>
          <w:pgSz w:w="11910" w:h="16840"/>
          <w:pgMar w:top="900" w:right="425" w:bottom="280" w:left="425" w:header="720" w:footer="720" w:gutter="0"/>
          <w:cols w:space="720" w:num="1"/>
        </w:sectPr>
      </w:pPr>
    </w:p>
    <w:tbl>
      <w:tblPr>
        <w:tblStyle w:val="5"/>
        <w:tblW w:w="0" w:type="auto"/>
        <w:tblInd w:w="9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1"/>
        <w:gridCol w:w="984"/>
      </w:tblGrid>
      <w:tr w14:paraId="2D11B6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831" w:type="dxa"/>
          </w:tcPr>
          <w:p w14:paraId="408C5EB4">
            <w:pPr>
              <w:pStyle w:val="10"/>
              <w:spacing w:before="77"/>
              <w:rPr>
                <w:sz w:val="22"/>
              </w:rPr>
            </w:pPr>
            <w:r>
              <w:rPr>
                <w:spacing w:val="-2"/>
                <w:sz w:val="22"/>
              </w:rPr>
              <w:t>Doctor</w:t>
            </w:r>
          </w:p>
        </w:tc>
        <w:tc>
          <w:tcPr>
            <w:tcW w:w="984" w:type="dxa"/>
          </w:tcPr>
          <w:p w14:paraId="1BF541CE">
            <w:pPr>
              <w:pStyle w:val="10"/>
              <w:spacing w:before="77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Shift</w:t>
            </w:r>
          </w:p>
        </w:tc>
      </w:tr>
      <w:tr w14:paraId="4773E3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831" w:type="dxa"/>
          </w:tcPr>
          <w:p w14:paraId="683EC1B5">
            <w:pPr>
              <w:pStyle w:val="10"/>
              <w:spacing w:before="77"/>
              <w:rPr>
                <w:sz w:val="22"/>
              </w:rPr>
            </w:pPr>
            <w:r>
              <w:rPr>
                <w:spacing w:val="-5"/>
                <w:sz w:val="22"/>
              </w:rPr>
              <w:t>D1</w:t>
            </w:r>
          </w:p>
        </w:tc>
        <w:tc>
          <w:tcPr>
            <w:tcW w:w="984" w:type="dxa"/>
          </w:tcPr>
          <w:p w14:paraId="57B35724">
            <w:pPr>
              <w:pStyle w:val="10"/>
              <w:spacing w:before="77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Morning</w:t>
            </w:r>
          </w:p>
        </w:tc>
      </w:tr>
      <w:tr w14:paraId="45A1B5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831" w:type="dxa"/>
          </w:tcPr>
          <w:p w14:paraId="53F66DA2">
            <w:pPr>
              <w:pStyle w:val="10"/>
              <w:spacing w:before="82"/>
              <w:rPr>
                <w:sz w:val="22"/>
              </w:rPr>
            </w:pPr>
            <w:r>
              <w:rPr>
                <w:spacing w:val="-5"/>
                <w:sz w:val="22"/>
              </w:rPr>
              <w:t>D2</w:t>
            </w:r>
          </w:p>
        </w:tc>
        <w:tc>
          <w:tcPr>
            <w:tcW w:w="984" w:type="dxa"/>
          </w:tcPr>
          <w:p w14:paraId="06C7C361">
            <w:pPr>
              <w:pStyle w:val="10"/>
              <w:spacing w:before="82"/>
              <w:ind w:left="105"/>
              <w:rPr>
                <w:sz w:val="22"/>
              </w:rPr>
            </w:pPr>
            <w:r>
              <w:rPr>
                <w:sz w:val="22"/>
              </w:rPr>
              <w:t>—</w:t>
            </w:r>
          </w:p>
        </w:tc>
      </w:tr>
      <w:tr w14:paraId="4016E3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3" w:hRule="atLeast"/>
        </w:trPr>
        <w:tc>
          <w:tcPr>
            <w:tcW w:w="831" w:type="dxa"/>
          </w:tcPr>
          <w:p w14:paraId="428A3C7A">
            <w:pPr>
              <w:pStyle w:val="10"/>
              <w:spacing w:before="77"/>
              <w:rPr>
                <w:sz w:val="22"/>
              </w:rPr>
            </w:pPr>
            <w:r>
              <w:rPr>
                <w:spacing w:val="-5"/>
                <w:sz w:val="22"/>
              </w:rPr>
              <w:t>D3</w:t>
            </w:r>
          </w:p>
        </w:tc>
        <w:tc>
          <w:tcPr>
            <w:tcW w:w="984" w:type="dxa"/>
          </w:tcPr>
          <w:p w14:paraId="7E95E768">
            <w:pPr>
              <w:pStyle w:val="10"/>
              <w:spacing w:before="77"/>
              <w:ind w:left="105"/>
              <w:rPr>
                <w:sz w:val="22"/>
              </w:rPr>
            </w:pPr>
            <w:r>
              <w:rPr>
                <w:sz w:val="22"/>
              </w:rPr>
              <w:t>—</w:t>
            </w:r>
          </w:p>
        </w:tc>
      </w:tr>
    </w:tbl>
    <w:p w14:paraId="43EFED9A">
      <w:pPr>
        <w:pStyle w:val="6"/>
        <w:spacing w:before="95"/>
        <w:ind w:left="1015"/>
      </w:pPr>
      <w:r>
        <w:t>Constraint</w:t>
      </w:r>
      <w:r>
        <w:rPr>
          <w:spacing w:val="-4"/>
        </w:rPr>
        <w:t xml:space="preserve"> </w:t>
      </w:r>
      <w:r>
        <w:rPr>
          <w:spacing w:val="-2"/>
        </w:rPr>
        <w:t>Check</w:t>
      </w:r>
    </w:p>
    <w:p w14:paraId="73B78641">
      <w:pPr>
        <w:pStyle w:val="9"/>
        <w:numPr>
          <w:ilvl w:val="1"/>
          <w:numId w:val="5"/>
        </w:numPr>
        <w:tabs>
          <w:tab w:val="left" w:pos="1735"/>
        </w:tabs>
        <w:spacing w:before="84" w:after="0" w:line="240" w:lineRule="auto"/>
        <w:ind w:left="1735" w:right="0" w:hanging="360"/>
        <w:jc w:val="left"/>
        <w:rPr>
          <w:sz w:val="24"/>
        </w:rPr>
      </w:pPr>
      <w:r>
        <w:rPr>
          <w:sz w:val="24"/>
        </w:rPr>
        <w:t>D1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1"/>
          <w:sz w:val="24"/>
        </w:rPr>
        <w:t xml:space="preserve"> </w:t>
      </w:r>
      <w:r>
        <w:rPr>
          <w:sz w:val="24"/>
        </w:rPr>
        <w:t>assigned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Night</w:t>
      </w:r>
    </w:p>
    <w:p w14:paraId="07A8BD87">
      <w:pPr>
        <w:pStyle w:val="9"/>
        <w:numPr>
          <w:ilvl w:val="1"/>
          <w:numId w:val="5"/>
        </w:numPr>
        <w:tabs>
          <w:tab w:val="left" w:pos="1735"/>
        </w:tabs>
        <w:spacing w:before="79" w:after="0" w:line="240" w:lineRule="auto"/>
        <w:ind w:left="1735" w:right="0" w:hanging="360"/>
        <w:jc w:val="left"/>
        <w:rPr>
          <w:sz w:val="24"/>
        </w:rPr>
      </w:pPr>
      <w:r>
        <w:rPr>
          <w:sz w:val="24"/>
        </w:rPr>
        <w:t>No duplicate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shift</w:t>
      </w:r>
    </w:p>
    <w:p w14:paraId="0E6FC997">
      <w:pPr>
        <w:pStyle w:val="6"/>
        <w:spacing w:before="159"/>
        <w:ind w:left="0"/>
      </w:pPr>
    </w:p>
    <w:p w14:paraId="7B99B318">
      <w:pPr>
        <w:pStyle w:val="6"/>
        <w:spacing w:line="309" w:lineRule="auto"/>
        <w:ind w:left="1015" w:right="7871"/>
      </w:pPr>
      <w:r>
        <w:t>Step</w:t>
      </w:r>
      <w:r>
        <w:rPr>
          <w:spacing w:val="-15"/>
        </w:rPr>
        <w:t xml:space="preserve"> </w:t>
      </w:r>
      <w:r>
        <w:t>2:</w:t>
      </w:r>
      <w:r>
        <w:rPr>
          <w:spacing w:val="-11"/>
        </w:rPr>
        <w:t xml:space="preserve"> </w:t>
      </w:r>
      <w:r>
        <w:t>Assign</w:t>
      </w:r>
      <w:r>
        <w:rPr>
          <w:spacing w:val="-15"/>
        </w:rPr>
        <w:t xml:space="preserve"> </w:t>
      </w:r>
      <w:r>
        <w:t>D2 Remaining shifts:</w:t>
      </w:r>
    </w:p>
    <w:p w14:paraId="7CB07244">
      <w:pPr>
        <w:pStyle w:val="9"/>
        <w:numPr>
          <w:ilvl w:val="1"/>
          <w:numId w:val="5"/>
        </w:numPr>
        <w:tabs>
          <w:tab w:val="left" w:pos="1735"/>
        </w:tabs>
        <w:spacing w:before="0" w:after="0" w:line="275" w:lineRule="exact"/>
        <w:ind w:left="1735" w:right="0" w:hanging="360"/>
        <w:jc w:val="left"/>
        <w:rPr>
          <w:sz w:val="24"/>
        </w:rPr>
      </w:pPr>
      <w:r>
        <w:rPr>
          <w:spacing w:val="-2"/>
          <w:sz w:val="24"/>
        </w:rPr>
        <w:t>Afternoon</w:t>
      </w:r>
    </w:p>
    <w:p w14:paraId="7C427472">
      <w:pPr>
        <w:pStyle w:val="9"/>
        <w:numPr>
          <w:ilvl w:val="1"/>
          <w:numId w:val="5"/>
        </w:numPr>
        <w:tabs>
          <w:tab w:val="left" w:pos="1735"/>
        </w:tabs>
        <w:spacing w:before="84" w:after="0" w:line="309" w:lineRule="auto"/>
        <w:ind w:left="1015" w:right="8779" w:firstLine="360"/>
        <w:jc w:val="left"/>
        <w:rPr>
          <w:sz w:val="24"/>
        </w:rPr>
      </w:pPr>
      <w:r>
        <w:rPr>
          <w:spacing w:val="-4"/>
          <w:sz w:val="24"/>
        </w:rPr>
        <w:t xml:space="preserve">Night </w:t>
      </w:r>
      <w:r>
        <w:rPr>
          <w:spacing w:val="-2"/>
          <w:sz w:val="24"/>
        </w:rPr>
        <w:t>Choose:</w:t>
      </w:r>
    </w:p>
    <w:p w14:paraId="29D774B5">
      <w:pPr>
        <w:pStyle w:val="6"/>
        <w:spacing w:after="44" w:line="274" w:lineRule="exact"/>
        <w:ind w:left="1015"/>
      </w:pPr>
      <w:r>
        <w:t>D2</w:t>
      </w:r>
      <w:r>
        <w:rPr>
          <w:spacing w:val="1"/>
        </w:rPr>
        <w:t xml:space="preserve"> </w:t>
      </w:r>
      <w:r>
        <w:t>→</w:t>
      </w:r>
      <w:r>
        <w:rPr>
          <w:spacing w:val="2"/>
        </w:rPr>
        <w:t xml:space="preserve"> </w:t>
      </w:r>
      <w:r>
        <w:rPr>
          <w:spacing w:val="-2"/>
        </w:rPr>
        <w:t>Afternoon</w:t>
      </w:r>
    </w:p>
    <w:tbl>
      <w:tblPr>
        <w:tblStyle w:val="5"/>
        <w:tblW w:w="0" w:type="auto"/>
        <w:tblInd w:w="9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1"/>
        <w:gridCol w:w="1119"/>
      </w:tblGrid>
      <w:tr w14:paraId="12FEA2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831" w:type="dxa"/>
          </w:tcPr>
          <w:p w14:paraId="6E400977">
            <w:pPr>
              <w:pStyle w:val="10"/>
              <w:spacing w:before="78"/>
              <w:rPr>
                <w:sz w:val="22"/>
              </w:rPr>
            </w:pPr>
            <w:r>
              <w:rPr>
                <w:spacing w:val="-2"/>
                <w:sz w:val="22"/>
              </w:rPr>
              <w:t>Doctor</w:t>
            </w:r>
          </w:p>
        </w:tc>
        <w:tc>
          <w:tcPr>
            <w:tcW w:w="1119" w:type="dxa"/>
          </w:tcPr>
          <w:p w14:paraId="1EBAC9D9">
            <w:pPr>
              <w:pStyle w:val="10"/>
              <w:spacing w:before="78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Shift</w:t>
            </w:r>
          </w:p>
        </w:tc>
      </w:tr>
      <w:tr w14:paraId="76424E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3" w:hRule="atLeast"/>
        </w:trPr>
        <w:tc>
          <w:tcPr>
            <w:tcW w:w="831" w:type="dxa"/>
          </w:tcPr>
          <w:p w14:paraId="03100E3A">
            <w:pPr>
              <w:pStyle w:val="10"/>
              <w:spacing w:before="77"/>
              <w:rPr>
                <w:sz w:val="22"/>
              </w:rPr>
            </w:pPr>
            <w:r>
              <w:rPr>
                <w:spacing w:val="-5"/>
                <w:sz w:val="22"/>
              </w:rPr>
              <w:t>D1</w:t>
            </w:r>
          </w:p>
        </w:tc>
        <w:tc>
          <w:tcPr>
            <w:tcW w:w="1119" w:type="dxa"/>
          </w:tcPr>
          <w:p w14:paraId="4ED88A02">
            <w:pPr>
              <w:pStyle w:val="10"/>
              <w:spacing w:before="77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Morning</w:t>
            </w:r>
          </w:p>
        </w:tc>
      </w:tr>
      <w:tr w14:paraId="5DF54F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831" w:type="dxa"/>
          </w:tcPr>
          <w:p w14:paraId="7B19FE9E">
            <w:pPr>
              <w:pStyle w:val="10"/>
              <w:spacing w:before="77"/>
              <w:rPr>
                <w:sz w:val="22"/>
              </w:rPr>
            </w:pPr>
            <w:r>
              <w:rPr>
                <w:spacing w:val="-5"/>
                <w:sz w:val="22"/>
              </w:rPr>
              <w:t>D2</w:t>
            </w:r>
          </w:p>
        </w:tc>
        <w:tc>
          <w:tcPr>
            <w:tcW w:w="1119" w:type="dxa"/>
          </w:tcPr>
          <w:p w14:paraId="3CC6F3EB">
            <w:pPr>
              <w:pStyle w:val="10"/>
              <w:spacing w:before="77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Afternoon</w:t>
            </w:r>
          </w:p>
        </w:tc>
      </w:tr>
      <w:tr w14:paraId="1A28A4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3" w:hRule="atLeast"/>
        </w:trPr>
        <w:tc>
          <w:tcPr>
            <w:tcW w:w="831" w:type="dxa"/>
          </w:tcPr>
          <w:p w14:paraId="0048400D">
            <w:pPr>
              <w:pStyle w:val="10"/>
              <w:spacing w:before="82"/>
              <w:rPr>
                <w:sz w:val="22"/>
              </w:rPr>
            </w:pPr>
            <w:r>
              <w:rPr>
                <w:spacing w:val="-5"/>
                <w:sz w:val="22"/>
              </w:rPr>
              <w:t>D3</w:t>
            </w:r>
          </w:p>
        </w:tc>
        <w:tc>
          <w:tcPr>
            <w:tcW w:w="1119" w:type="dxa"/>
          </w:tcPr>
          <w:p w14:paraId="71B44D65">
            <w:pPr>
              <w:pStyle w:val="10"/>
              <w:spacing w:before="82"/>
              <w:ind w:left="105"/>
              <w:rPr>
                <w:sz w:val="22"/>
              </w:rPr>
            </w:pPr>
            <w:r>
              <w:rPr>
                <w:sz w:val="22"/>
              </w:rPr>
              <w:t>—</w:t>
            </w:r>
          </w:p>
        </w:tc>
      </w:tr>
    </w:tbl>
    <w:p w14:paraId="64D3C796">
      <w:pPr>
        <w:pStyle w:val="6"/>
        <w:spacing w:before="76"/>
        <w:ind w:left="1015"/>
      </w:pPr>
      <w:r>
        <w:t>Constraint</w:t>
      </w:r>
      <w:r>
        <w:rPr>
          <w:spacing w:val="-4"/>
        </w:rPr>
        <w:t xml:space="preserve"> </w:t>
      </w:r>
      <w:r>
        <w:rPr>
          <w:spacing w:val="-2"/>
        </w:rPr>
        <w:t>Check</w:t>
      </w:r>
    </w:p>
    <w:p w14:paraId="2402B9F9">
      <w:pPr>
        <w:pStyle w:val="9"/>
        <w:numPr>
          <w:ilvl w:val="1"/>
          <w:numId w:val="5"/>
        </w:numPr>
        <w:tabs>
          <w:tab w:val="left" w:pos="1735"/>
        </w:tabs>
        <w:spacing w:before="84" w:after="0" w:line="240" w:lineRule="auto"/>
        <w:ind w:left="1735" w:right="0" w:hanging="360"/>
        <w:jc w:val="left"/>
        <w:rPr>
          <w:sz w:val="24"/>
        </w:rPr>
      </w:pPr>
      <w:r>
        <w:rPr>
          <w:sz w:val="24"/>
        </w:rPr>
        <w:t>D2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before D3 </w:t>
      </w:r>
      <w:r>
        <w:rPr>
          <w:spacing w:val="-2"/>
          <w:sz w:val="24"/>
        </w:rPr>
        <w:t>(possible)</w:t>
      </w:r>
    </w:p>
    <w:p w14:paraId="6418489D">
      <w:pPr>
        <w:pStyle w:val="9"/>
        <w:numPr>
          <w:ilvl w:val="1"/>
          <w:numId w:val="5"/>
        </w:numPr>
        <w:tabs>
          <w:tab w:val="left" w:pos="1735"/>
        </w:tabs>
        <w:spacing w:before="79" w:after="0" w:line="240" w:lineRule="auto"/>
        <w:ind w:left="1735" w:right="0" w:hanging="360"/>
        <w:jc w:val="left"/>
        <w:rPr>
          <w:sz w:val="24"/>
        </w:rPr>
      </w:pPr>
      <w:r>
        <w:rPr>
          <w:sz w:val="24"/>
        </w:rPr>
        <w:t>No duplicate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shift</w:t>
      </w:r>
    </w:p>
    <w:p w14:paraId="06524BF9">
      <w:pPr>
        <w:pStyle w:val="6"/>
        <w:spacing w:before="159"/>
        <w:ind w:left="0"/>
      </w:pPr>
    </w:p>
    <w:p w14:paraId="772D9BB2">
      <w:pPr>
        <w:pStyle w:val="6"/>
        <w:spacing w:line="309" w:lineRule="auto"/>
        <w:ind w:left="1015" w:right="7871"/>
      </w:pPr>
      <w:r>
        <w:t>Step</w:t>
      </w:r>
      <w:r>
        <w:rPr>
          <w:spacing w:val="-15"/>
        </w:rPr>
        <w:t xml:space="preserve"> </w:t>
      </w:r>
      <w:r>
        <w:t>3:</w:t>
      </w:r>
      <w:r>
        <w:rPr>
          <w:spacing w:val="-11"/>
        </w:rPr>
        <w:t xml:space="preserve"> </w:t>
      </w:r>
      <w:r>
        <w:t>Assign</w:t>
      </w:r>
      <w:r>
        <w:rPr>
          <w:spacing w:val="-15"/>
        </w:rPr>
        <w:t xml:space="preserve"> </w:t>
      </w:r>
      <w:r>
        <w:t>D3 Remaining shift:</w:t>
      </w:r>
    </w:p>
    <w:p w14:paraId="77ABF015">
      <w:pPr>
        <w:pStyle w:val="9"/>
        <w:numPr>
          <w:ilvl w:val="1"/>
          <w:numId w:val="5"/>
        </w:numPr>
        <w:tabs>
          <w:tab w:val="left" w:pos="1735"/>
        </w:tabs>
        <w:spacing w:before="3" w:after="0" w:line="309" w:lineRule="auto"/>
        <w:ind w:left="1015" w:right="8779" w:firstLine="360"/>
        <w:jc w:val="left"/>
        <w:rPr>
          <w:sz w:val="24"/>
        </w:rPr>
      </w:pPr>
      <w:r>
        <w:rPr>
          <w:spacing w:val="-4"/>
          <w:sz w:val="24"/>
        </w:rPr>
        <w:t xml:space="preserve">Night </w:t>
      </w:r>
      <w:r>
        <w:rPr>
          <w:spacing w:val="-2"/>
          <w:sz w:val="24"/>
        </w:rPr>
        <w:t>Assign:</w:t>
      </w:r>
    </w:p>
    <w:p w14:paraId="3C9C591F">
      <w:pPr>
        <w:pStyle w:val="6"/>
        <w:spacing w:after="45" w:line="274" w:lineRule="exact"/>
        <w:ind w:left="1015"/>
      </w:pPr>
      <w:r>
        <w:t>D3</w:t>
      </w:r>
      <w:r>
        <w:rPr>
          <w:spacing w:val="-1"/>
        </w:rPr>
        <w:t xml:space="preserve"> </w:t>
      </w:r>
      <w:r>
        <w:t>→</w:t>
      </w:r>
      <w:r>
        <w:rPr>
          <w:spacing w:val="2"/>
        </w:rPr>
        <w:t xml:space="preserve"> </w:t>
      </w:r>
      <w:r>
        <w:rPr>
          <w:spacing w:val="-2"/>
        </w:rPr>
        <w:t>Night</w:t>
      </w:r>
    </w:p>
    <w:tbl>
      <w:tblPr>
        <w:tblStyle w:val="5"/>
        <w:tblW w:w="0" w:type="auto"/>
        <w:tblInd w:w="9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1"/>
        <w:gridCol w:w="1119"/>
      </w:tblGrid>
      <w:tr w14:paraId="013EA8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831" w:type="dxa"/>
          </w:tcPr>
          <w:p w14:paraId="3874E02F">
            <w:pPr>
              <w:pStyle w:val="10"/>
              <w:spacing w:before="77"/>
              <w:rPr>
                <w:sz w:val="22"/>
              </w:rPr>
            </w:pPr>
            <w:r>
              <w:rPr>
                <w:spacing w:val="-2"/>
                <w:sz w:val="22"/>
              </w:rPr>
              <w:t>Doctor</w:t>
            </w:r>
          </w:p>
        </w:tc>
        <w:tc>
          <w:tcPr>
            <w:tcW w:w="1119" w:type="dxa"/>
          </w:tcPr>
          <w:p w14:paraId="7EE5F68E">
            <w:pPr>
              <w:pStyle w:val="10"/>
              <w:spacing w:before="77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Shift</w:t>
            </w:r>
          </w:p>
        </w:tc>
      </w:tr>
      <w:tr w14:paraId="5384CD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831" w:type="dxa"/>
          </w:tcPr>
          <w:p w14:paraId="36CA1F06">
            <w:pPr>
              <w:pStyle w:val="10"/>
              <w:spacing w:before="78"/>
              <w:rPr>
                <w:sz w:val="22"/>
              </w:rPr>
            </w:pPr>
            <w:r>
              <w:rPr>
                <w:spacing w:val="-5"/>
                <w:sz w:val="22"/>
              </w:rPr>
              <w:t>D1</w:t>
            </w:r>
          </w:p>
        </w:tc>
        <w:tc>
          <w:tcPr>
            <w:tcW w:w="1119" w:type="dxa"/>
          </w:tcPr>
          <w:p w14:paraId="7DD5B5AF">
            <w:pPr>
              <w:pStyle w:val="10"/>
              <w:spacing w:before="78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Morning</w:t>
            </w:r>
          </w:p>
        </w:tc>
      </w:tr>
      <w:tr w14:paraId="15D3F2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831" w:type="dxa"/>
          </w:tcPr>
          <w:p w14:paraId="48112642">
            <w:pPr>
              <w:pStyle w:val="10"/>
              <w:spacing w:before="77"/>
              <w:rPr>
                <w:sz w:val="22"/>
              </w:rPr>
            </w:pPr>
            <w:r>
              <w:rPr>
                <w:spacing w:val="-5"/>
                <w:sz w:val="22"/>
              </w:rPr>
              <w:t>D2</w:t>
            </w:r>
          </w:p>
        </w:tc>
        <w:tc>
          <w:tcPr>
            <w:tcW w:w="1119" w:type="dxa"/>
          </w:tcPr>
          <w:p w14:paraId="2C0DED44">
            <w:pPr>
              <w:pStyle w:val="10"/>
              <w:spacing w:before="77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Afternoon</w:t>
            </w:r>
          </w:p>
        </w:tc>
      </w:tr>
      <w:tr w14:paraId="155103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3" w:hRule="atLeast"/>
        </w:trPr>
        <w:tc>
          <w:tcPr>
            <w:tcW w:w="831" w:type="dxa"/>
          </w:tcPr>
          <w:p w14:paraId="15D444D1">
            <w:pPr>
              <w:pStyle w:val="10"/>
              <w:spacing w:before="82"/>
              <w:rPr>
                <w:sz w:val="22"/>
              </w:rPr>
            </w:pPr>
            <w:r>
              <w:rPr>
                <w:spacing w:val="-5"/>
                <w:sz w:val="22"/>
              </w:rPr>
              <w:t>D3</w:t>
            </w:r>
          </w:p>
        </w:tc>
        <w:tc>
          <w:tcPr>
            <w:tcW w:w="1119" w:type="dxa"/>
          </w:tcPr>
          <w:p w14:paraId="7E957319">
            <w:pPr>
              <w:pStyle w:val="10"/>
              <w:spacing w:before="82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Night</w:t>
            </w:r>
          </w:p>
        </w:tc>
      </w:tr>
    </w:tbl>
    <w:p w14:paraId="07CF7757">
      <w:pPr>
        <w:pStyle w:val="6"/>
        <w:spacing w:before="75"/>
        <w:ind w:left="1015"/>
      </w:pPr>
      <w:r>
        <w:t>Constraint</w:t>
      </w:r>
      <w:r>
        <w:rPr>
          <w:spacing w:val="-4"/>
        </w:rPr>
        <w:t xml:space="preserve"> </w:t>
      </w:r>
      <w:r>
        <w:rPr>
          <w:spacing w:val="-2"/>
        </w:rPr>
        <w:t>Check</w:t>
      </w:r>
    </w:p>
    <w:p w14:paraId="64E68B9C">
      <w:pPr>
        <w:pStyle w:val="9"/>
        <w:numPr>
          <w:ilvl w:val="1"/>
          <w:numId w:val="5"/>
        </w:numPr>
        <w:tabs>
          <w:tab w:val="left" w:pos="1735"/>
        </w:tabs>
        <w:spacing w:before="84" w:after="0" w:line="240" w:lineRule="auto"/>
        <w:ind w:left="1735" w:right="0" w:hanging="360"/>
        <w:jc w:val="left"/>
        <w:rPr>
          <w:sz w:val="24"/>
        </w:rPr>
      </w:pPr>
      <w:r>
        <w:rPr>
          <w:sz w:val="24"/>
        </w:rPr>
        <w:t>D3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1"/>
          <w:sz w:val="24"/>
        </w:rPr>
        <w:t xml:space="preserve"> </w:t>
      </w:r>
      <w:r>
        <w:rPr>
          <w:sz w:val="24"/>
        </w:rPr>
        <w:t>assigned</w:t>
      </w:r>
      <w:r>
        <w:rPr>
          <w:spacing w:val="-2"/>
          <w:sz w:val="24"/>
        </w:rPr>
        <w:t xml:space="preserve"> Morning</w:t>
      </w:r>
    </w:p>
    <w:p w14:paraId="61C1DAEE">
      <w:pPr>
        <w:pStyle w:val="9"/>
        <w:numPr>
          <w:ilvl w:val="1"/>
          <w:numId w:val="5"/>
        </w:numPr>
        <w:tabs>
          <w:tab w:val="left" w:pos="1735"/>
        </w:tabs>
        <w:spacing w:before="79" w:after="0" w:line="240" w:lineRule="auto"/>
        <w:ind w:left="1735" w:right="0" w:hanging="360"/>
        <w:jc w:val="left"/>
        <w:rPr>
          <w:sz w:val="24"/>
        </w:rPr>
      </w:pPr>
      <w:r>
        <w:rPr>
          <w:sz w:val="24"/>
        </w:rPr>
        <w:t>D2</w:t>
      </w:r>
      <w:r>
        <w:rPr>
          <w:spacing w:val="-4"/>
          <w:sz w:val="24"/>
        </w:rPr>
        <w:t xml:space="preserve"> </w:t>
      </w:r>
      <w:r>
        <w:rPr>
          <w:sz w:val="24"/>
        </w:rPr>
        <w:t>comes before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D3</w:t>
      </w:r>
    </w:p>
    <w:p w14:paraId="79AFE0EA">
      <w:pPr>
        <w:pStyle w:val="9"/>
        <w:numPr>
          <w:ilvl w:val="1"/>
          <w:numId w:val="5"/>
        </w:numPr>
        <w:tabs>
          <w:tab w:val="left" w:pos="1735"/>
        </w:tabs>
        <w:spacing w:before="80" w:after="0" w:line="240" w:lineRule="auto"/>
        <w:ind w:left="1735" w:right="0" w:hanging="360"/>
        <w:jc w:val="left"/>
        <w:rPr>
          <w:sz w:val="24"/>
        </w:rPr>
      </w:pPr>
      <w:r>
        <w:rPr>
          <w:sz w:val="24"/>
        </w:rPr>
        <w:t>One</w:t>
      </w:r>
      <w:r>
        <w:rPr>
          <w:spacing w:val="1"/>
          <w:sz w:val="24"/>
        </w:rPr>
        <w:t xml:space="preserve"> </w:t>
      </w:r>
      <w:r>
        <w:rPr>
          <w:sz w:val="24"/>
        </w:rPr>
        <w:t>doctor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per </w:t>
      </w:r>
      <w:r>
        <w:rPr>
          <w:spacing w:val="-4"/>
          <w:sz w:val="24"/>
        </w:rPr>
        <w:t>shift</w:t>
      </w:r>
    </w:p>
    <w:p w14:paraId="48B8903A">
      <w:pPr>
        <w:pStyle w:val="9"/>
        <w:numPr>
          <w:ilvl w:val="1"/>
          <w:numId w:val="5"/>
        </w:numPr>
        <w:tabs>
          <w:tab w:val="left" w:pos="1735"/>
        </w:tabs>
        <w:spacing w:before="79" w:after="0" w:line="309" w:lineRule="auto"/>
        <w:ind w:left="1015" w:right="6813" w:firstLine="360"/>
        <w:jc w:val="left"/>
        <w:rPr>
          <w:sz w:val="24"/>
        </w:rPr>
      </w:pPr>
      <w:r>
        <w:rPr>
          <w:sz w:val="24"/>
        </w:rPr>
        <w:t>Every</w:t>
      </w:r>
      <w:r>
        <w:rPr>
          <w:spacing w:val="-15"/>
          <w:sz w:val="24"/>
        </w:rPr>
        <w:t xml:space="preserve"> </w:t>
      </w:r>
      <w:r>
        <w:rPr>
          <w:sz w:val="24"/>
        </w:rPr>
        <w:t>doctor</w:t>
      </w:r>
      <w:r>
        <w:rPr>
          <w:spacing w:val="-13"/>
          <w:sz w:val="24"/>
        </w:rPr>
        <w:t xml:space="preserve"> </w:t>
      </w:r>
      <w:r>
        <w:rPr>
          <w:sz w:val="24"/>
        </w:rPr>
        <w:t>has</w:t>
      </w:r>
      <w:r>
        <w:rPr>
          <w:spacing w:val="-11"/>
          <w:sz w:val="24"/>
        </w:rPr>
        <w:t xml:space="preserve"> </w:t>
      </w:r>
      <w:r>
        <w:rPr>
          <w:sz w:val="24"/>
        </w:rPr>
        <w:t>one</w:t>
      </w:r>
      <w:r>
        <w:rPr>
          <w:spacing w:val="-10"/>
          <w:sz w:val="24"/>
        </w:rPr>
        <w:t xml:space="preserve"> </w:t>
      </w:r>
      <w:r>
        <w:rPr>
          <w:sz w:val="24"/>
        </w:rPr>
        <w:t>shift Valid assignment found.</w:t>
      </w:r>
    </w:p>
    <w:p w14:paraId="26561694">
      <w:pPr>
        <w:pStyle w:val="6"/>
        <w:spacing w:before="3" w:after="44"/>
        <w:ind w:left="1015"/>
      </w:pPr>
      <w:r>
        <w:t>Final</w:t>
      </w:r>
      <w:r>
        <w:rPr>
          <w:spacing w:val="-9"/>
        </w:rPr>
        <w:t xml:space="preserve"> </w:t>
      </w:r>
      <w:r>
        <w:rPr>
          <w:spacing w:val="-2"/>
        </w:rPr>
        <w:t>Schedule</w:t>
      </w:r>
    </w:p>
    <w:tbl>
      <w:tblPr>
        <w:tblStyle w:val="5"/>
        <w:tblW w:w="0" w:type="auto"/>
        <w:tblInd w:w="9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1"/>
        <w:gridCol w:w="1517"/>
      </w:tblGrid>
      <w:tr w14:paraId="7F69CA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831" w:type="dxa"/>
          </w:tcPr>
          <w:p w14:paraId="36BFF728">
            <w:pPr>
              <w:pStyle w:val="10"/>
              <w:spacing w:before="78"/>
              <w:rPr>
                <w:sz w:val="22"/>
              </w:rPr>
            </w:pPr>
            <w:r>
              <w:rPr>
                <w:spacing w:val="-2"/>
                <w:sz w:val="22"/>
              </w:rPr>
              <w:t>Doctor</w:t>
            </w:r>
          </w:p>
        </w:tc>
        <w:tc>
          <w:tcPr>
            <w:tcW w:w="1517" w:type="dxa"/>
          </w:tcPr>
          <w:p w14:paraId="4C0EA1E8">
            <w:pPr>
              <w:pStyle w:val="10"/>
              <w:spacing w:before="78"/>
              <w:ind w:left="105"/>
              <w:rPr>
                <w:sz w:val="22"/>
              </w:rPr>
            </w:pPr>
            <w:r>
              <w:rPr>
                <w:sz w:val="22"/>
              </w:rPr>
              <w:t>Assigned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Shift</w:t>
            </w:r>
          </w:p>
        </w:tc>
      </w:tr>
    </w:tbl>
    <w:p w14:paraId="45EE8F2A">
      <w:pPr>
        <w:pStyle w:val="10"/>
        <w:spacing w:after="0"/>
        <w:rPr>
          <w:sz w:val="22"/>
        </w:rPr>
        <w:sectPr>
          <w:pgSz w:w="11910" w:h="16840"/>
          <w:pgMar w:top="960" w:right="425" w:bottom="1273" w:left="425" w:header="720" w:footer="720" w:gutter="0"/>
          <w:cols w:space="720" w:num="1"/>
        </w:sectPr>
      </w:pPr>
    </w:p>
    <w:tbl>
      <w:tblPr>
        <w:tblStyle w:val="5"/>
        <w:tblW w:w="0" w:type="auto"/>
        <w:tblInd w:w="9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1"/>
        <w:gridCol w:w="1517"/>
      </w:tblGrid>
      <w:tr w14:paraId="227B06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831" w:type="dxa"/>
          </w:tcPr>
          <w:p w14:paraId="001B9B7A">
            <w:pPr>
              <w:pStyle w:val="10"/>
              <w:spacing w:before="77"/>
              <w:rPr>
                <w:sz w:val="22"/>
              </w:rPr>
            </w:pPr>
            <w:r>
              <w:rPr>
                <w:spacing w:val="-5"/>
                <w:sz w:val="22"/>
              </w:rPr>
              <w:t>D1</w:t>
            </w:r>
          </w:p>
        </w:tc>
        <w:tc>
          <w:tcPr>
            <w:tcW w:w="1517" w:type="dxa"/>
          </w:tcPr>
          <w:p w14:paraId="5D406A54">
            <w:pPr>
              <w:pStyle w:val="10"/>
              <w:spacing w:before="77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Morning</w:t>
            </w:r>
          </w:p>
        </w:tc>
      </w:tr>
      <w:tr w14:paraId="02F52F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831" w:type="dxa"/>
          </w:tcPr>
          <w:p w14:paraId="65B4EE28">
            <w:pPr>
              <w:pStyle w:val="10"/>
              <w:spacing w:before="77"/>
              <w:rPr>
                <w:sz w:val="22"/>
              </w:rPr>
            </w:pPr>
            <w:r>
              <w:rPr>
                <w:spacing w:val="-5"/>
                <w:sz w:val="22"/>
              </w:rPr>
              <w:t>D2</w:t>
            </w:r>
          </w:p>
        </w:tc>
        <w:tc>
          <w:tcPr>
            <w:tcW w:w="1517" w:type="dxa"/>
          </w:tcPr>
          <w:p w14:paraId="152EFD74">
            <w:pPr>
              <w:pStyle w:val="10"/>
              <w:spacing w:before="77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Afternoon</w:t>
            </w:r>
          </w:p>
        </w:tc>
      </w:tr>
      <w:tr w14:paraId="296D1F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831" w:type="dxa"/>
          </w:tcPr>
          <w:p w14:paraId="336461D1">
            <w:pPr>
              <w:pStyle w:val="10"/>
              <w:spacing w:before="82"/>
              <w:rPr>
                <w:sz w:val="22"/>
              </w:rPr>
            </w:pPr>
            <w:r>
              <w:rPr>
                <w:spacing w:val="-5"/>
                <w:sz w:val="22"/>
              </w:rPr>
              <w:t>D3</w:t>
            </w:r>
          </w:p>
        </w:tc>
        <w:tc>
          <w:tcPr>
            <w:tcW w:w="1517" w:type="dxa"/>
          </w:tcPr>
          <w:p w14:paraId="4A24CF0E">
            <w:pPr>
              <w:pStyle w:val="10"/>
              <w:spacing w:before="82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Night</w:t>
            </w:r>
          </w:p>
        </w:tc>
      </w:tr>
    </w:tbl>
    <w:p w14:paraId="2AF5DF67">
      <w:pPr>
        <w:pStyle w:val="2"/>
        <w:spacing w:before="98"/>
      </w:pPr>
      <w:r>
        <w:rPr>
          <w:spacing w:val="-2"/>
        </w:rPr>
        <w:t>Result:</w:t>
      </w:r>
    </w:p>
    <w:p w14:paraId="5F9B8C14">
      <w:pPr>
        <w:pStyle w:val="6"/>
        <w:spacing w:before="80" w:line="242" w:lineRule="auto"/>
        <w:ind w:left="1015" w:right="959"/>
      </w:pPr>
      <w:r>
        <w:t>The</w:t>
      </w:r>
      <w:r>
        <w:rPr>
          <w:spacing w:val="-3"/>
        </w:rPr>
        <w:t xml:space="preserve"> </w:t>
      </w:r>
      <w:r>
        <w:t>Backtracking</w:t>
      </w:r>
      <w:r>
        <w:rPr>
          <w:spacing w:val="-2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algorithm</w:t>
      </w:r>
      <w:r>
        <w:rPr>
          <w:spacing w:val="-7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successfully</w:t>
      </w:r>
      <w:r>
        <w:rPr>
          <w:spacing w:val="-7"/>
        </w:rPr>
        <w:t xml:space="preserve"> </w:t>
      </w:r>
      <w:r>
        <w:t>applied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assign</w:t>
      </w:r>
      <w:r>
        <w:rPr>
          <w:spacing w:val="-7"/>
        </w:rPr>
        <w:t xml:space="preserve"> </w:t>
      </w:r>
      <w:r>
        <w:t>doctors</w:t>
      </w:r>
      <w:r>
        <w:rPr>
          <w:spacing w:val="-9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 xml:space="preserve">hospital </w:t>
      </w:r>
      <w:r>
        <w:rPr>
          <w:spacing w:val="-2"/>
        </w:rPr>
        <w:t>shifts.</w:t>
      </w:r>
    </w:p>
    <w:p w14:paraId="08D8DC78">
      <w:pPr>
        <w:pStyle w:val="6"/>
        <w:spacing w:before="160"/>
        <w:ind w:left="0"/>
      </w:pPr>
    </w:p>
    <w:p w14:paraId="38110C9B">
      <w:pPr>
        <w:pStyle w:val="2"/>
        <w:numPr>
          <w:ilvl w:val="0"/>
          <w:numId w:val="4"/>
        </w:numPr>
        <w:tabs>
          <w:tab w:val="left" w:pos="1197"/>
        </w:tabs>
        <w:spacing w:before="0" w:after="0" w:line="309" w:lineRule="auto"/>
        <w:ind w:left="1015" w:right="4568" w:firstLine="0"/>
        <w:jc w:val="left"/>
      </w:pPr>
      <w:r>
        <w:t>Breadth-First</w:t>
      </w:r>
      <w:r>
        <w:rPr>
          <w:spacing w:val="-5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t>(BFS)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Robot</w:t>
      </w:r>
      <w:r>
        <w:rPr>
          <w:spacing w:val="-4"/>
        </w:rPr>
        <w:t xml:space="preserve"> </w:t>
      </w:r>
      <w:r>
        <w:t>Path</w:t>
      </w:r>
      <w:r>
        <w:rPr>
          <w:spacing w:val="-6"/>
        </w:rPr>
        <w:t xml:space="preserve"> </w:t>
      </w:r>
      <w:r>
        <w:t xml:space="preserve">Finding </w:t>
      </w:r>
      <w:r>
        <w:rPr>
          <w:spacing w:val="-4"/>
        </w:rPr>
        <w:t>Aim:</w:t>
      </w:r>
    </w:p>
    <w:p w14:paraId="3D01AA9F">
      <w:pPr>
        <w:pStyle w:val="6"/>
        <w:spacing w:line="270" w:lineRule="exact"/>
        <w:ind w:left="1015"/>
      </w:pPr>
      <w:r>
        <w:t>To</w:t>
      </w:r>
      <w:r>
        <w:rPr>
          <w:spacing w:val="-2"/>
        </w:rPr>
        <w:t xml:space="preserve"> </w:t>
      </w:r>
      <w:r>
        <w:t>apply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Breadth-First</w:t>
      </w:r>
      <w:r>
        <w:rPr>
          <w:spacing w:val="3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t>(BFS)</w:t>
      </w:r>
      <w:r>
        <w:rPr>
          <w:spacing w:val="4"/>
        </w:rPr>
        <w:t xml:space="preserve"> </w:t>
      </w:r>
      <w:r>
        <w:t>algorithm</w:t>
      </w:r>
      <w:r>
        <w:rPr>
          <w:spacing w:val="-6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shortest</w:t>
      </w:r>
      <w:r>
        <w:rPr>
          <w:spacing w:val="-1"/>
        </w:rPr>
        <w:t xml:space="preserve"> </w:t>
      </w:r>
      <w:r>
        <w:t>path</w:t>
      </w:r>
      <w:r>
        <w:rPr>
          <w:spacing w:val="-6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robot</w:t>
      </w:r>
      <w:r>
        <w:rPr>
          <w:spacing w:val="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0"/>
        </w:rPr>
        <w:t>5</w:t>
      </w:r>
    </w:p>
    <w:p w14:paraId="0B622171">
      <w:pPr>
        <w:pStyle w:val="6"/>
        <w:spacing w:before="3"/>
        <w:ind w:left="1015"/>
      </w:pPr>
      <w:r>
        <w:t>×</w:t>
      </w:r>
      <w:r>
        <w:rPr>
          <w:spacing w:val="-4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grid</w:t>
      </w:r>
      <w:r>
        <w:rPr>
          <w:spacing w:val="3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(S) position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Goal</w:t>
      </w:r>
      <w:r>
        <w:rPr>
          <w:spacing w:val="-10"/>
        </w:rPr>
        <w:t xml:space="preserve"> </w:t>
      </w:r>
      <w:r>
        <w:t>(G)</w:t>
      </w:r>
      <w:r>
        <w:rPr>
          <w:spacing w:val="1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 xml:space="preserve">avoiding </w:t>
      </w:r>
      <w:r>
        <w:rPr>
          <w:spacing w:val="-2"/>
        </w:rPr>
        <w:t>obstacles.</w:t>
      </w:r>
    </w:p>
    <w:p w14:paraId="12850751">
      <w:pPr>
        <w:pStyle w:val="6"/>
        <w:spacing w:before="163"/>
        <w:ind w:left="0"/>
      </w:pPr>
    </w:p>
    <w:p w14:paraId="1C662EB6">
      <w:pPr>
        <w:pStyle w:val="2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Statement:</w:t>
      </w:r>
    </w:p>
    <w:p w14:paraId="4FBD8045">
      <w:pPr>
        <w:pStyle w:val="6"/>
        <w:spacing w:before="74"/>
        <w:ind w:left="1015"/>
      </w:pPr>
      <w:r>
        <w:t>A</w:t>
      </w:r>
      <w:r>
        <w:rPr>
          <w:spacing w:val="-7"/>
        </w:rPr>
        <w:t xml:space="preserve"> </w:t>
      </w:r>
      <w:r>
        <w:t>robot operates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5 ×</w:t>
      </w:r>
      <w:r>
        <w:rPr>
          <w:spacing w:val="-2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grid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must</w:t>
      </w:r>
      <w:r>
        <w:rPr>
          <w:spacing w:val="9"/>
        </w:rPr>
        <w:t xml:space="preserve"> </w:t>
      </w:r>
      <w:r>
        <w:t>move</w:t>
      </w:r>
      <w:r>
        <w:rPr>
          <w:spacing w:val="3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Start (S)</w:t>
      </w:r>
      <w:r>
        <w:rPr>
          <w:spacing w:val="-4"/>
        </w:rPr>
        <w:t xml:space="preserve"> </w:t>
      </w:r>
      <w:r>
        <w:t>to Goal</w:t>
      </w:r>
      <w:r>
        <w:rPr>
          <w:spacing w:val="-9"/>
        </w:rPr>
        <w:t xml:space="preserve"> </w:t>
      </w:r>
      <w:r>
        <w:rPr>
          <w:spacing w:val="-4"/>
        </w:rPr>
        <w:t>(G).</w:t>
      </w:r>
    </w:p>
    <w:p w14:paraId="746A15FE">
      <w:pPr>
        <w:pStyle w:val="2"/>
        <w:spacing w:before="85"/>
      </w:pPr>
      <w:r>
        <w:rPr>
          <w:spacing w:val="-2"/>
        </w:rPr>
        <w:t>Constraints:</w:t>
      </w:r>
    </w:p>
    <w:p w14:paraId="733DD281">
      <w:pPr>
        <w:pStyle w:val="9"/>
        <w:numPr>
          <w:ilvl w:val="1"/>
          <w:numId w:val="4"/>
        </w:numPr>
        <w:tabs>
          <w:tab w:val="left" w:pos="1735"/>
        </w:tabs>
        <w:spacing w:before="74" w:after="0" w:line="240" w:lineRule="auto"/>
        <w:ind w:left="1735" w:right="0" w:hanging="360"/>
        <w:jc w:val="left"/>
        <w:rPr>
          <w:sz w:val="24"/>
        </w:rPr>
      </w:pPr>
      <w:r>
        <w:rPr>
          <w:sz w:val="24"/>
        </w:rPr>
        <w:t>Movement allowed:</w:t>
      </w:r>
      <w:r>
        <w:rPr>
          <w:spacing w:val="-3"/>
          <w:sz w:val="24"/>
        </w:rPr>
        <w:t xml:space="preserve"> </w:t>
      </w:r>
      <w:r>
        <w:rPr>
          <w:sz w:val="24"/>
        </w:rPr>
        <w:t>Up,</w:t>
      </w:r>
      <w:r>
        <w:rPr>
          <w:spacing w:val="-3"/>
          <w:sz w:val="24"/>
        </w:rPr>
        <w:t xml:space="preserve"> </w:t>
      </w:r>
      <w:r>
        <w:rPr>
          <w:sz w:val="24"/>
        </w:rPr>
        <w:t>Down,</w:t>
      </w:r>
      <w:r>
        <w:rPr>
          <w:spacing w:val="-2"/>
          <w:sz w:val="24"/>
        </w:rPr>
        <w:t xml:space="preserve"> </w:t>
      </w:r>
      <w:r>
        <w:rPr>
          <w:sz w:val="24"/>
        </w:rPr>
        <w:t>Left,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Right</w:t>
      </w:r>
    </w:p>
    <w:p w14:paraId="5F38A30A">
      <w:pPr>
        <w:pStyle w:val="9"/>
        <w:numPr>
          <w:ilvl w:val="1"/>
          <w:numId w:val="4"/>
        </w:numPr>
        <w:tabs>
          <w:tab w:val="left" w:pos="1735"/>
        </w:tabs>
        <w:spacing w:before="80" w:after="0" w:line="240" w:lineRule="auto"/>
        <w:ind w:left="1735" w:right="0" w:hanging="360"/>
        <w:jc w:val="left"/>
        <w:rPr>
          <w:sz w:val="24"/>
        </w:rPr>
      </w:pPr>
      <w:r>
        <w:rPr>
          <w:sz w:val="24"/>
        </w:rPr>
        <w:t>Cost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each move =</w:t>
      </w:r>
      <w:r>
        <w:rPr>
          <w:spacing w:val="3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5B541921">
      <w:pPr>
        <w:pStyle w:val="9"/>
        <w:numPr>
          <w:ilvl w:val="1"/>
          <w:numId w:val="4"/>
        </w:numPr>
        <w:tabs>
          <w:tab w:val="left" w:pos="1735"/>
        </w:tabs>
        <w:spacing w:before="84" w:after="0" w:line="240" w:lineRule="auto"/>
        <w:ind w:left="1735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robot</w:t>
      </w:r>
      <w:r>
        <w:rPr>
          <w:spacing w:val="-1"/>
          <w:sz w:val="24"/>
        </w:rPr>
        <w:t xml:space="preserve"> </w:t>
      </w:r>
      <w:r>
        <w:rPr>
          <w:sz w:val="24"/>
        </w:rPr>
        <w:t>cannot</w:t>
      </w:r>
      <w:r>
        <w:rPr>
          <w:spacing w:val="3"/>
          <w:sz w:val="24"/>
        </w:rPr>
        <w:t xml:space="preserve"> </w:t>
      </w:r>
      <w:r>
        <w:rPr>
          <w:sz w:val="24"/>
        </w:rPr>
        <w:t>move</w:t>
      </w:r>
      <w:r>
        <w:rPr>
          <w:spacing w:val="-2"/>
          <w:sz w:val="24"/>
        </w:rPr>
        <w:t xml:space="preserve"> </w:t>
      </w:r>
      <w:r>
        <w:rPr>
          <w:sz w:val="24"/>
        </w:rPr>
        <w:t>through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obstacles.</w:t>
      </w:r>
    </w:p>
    <w:p w14:paraId="269690E0">
      <w:pPr>
        <w:pStyle w:val="9"/>
        <w:numPr>
          <w:ilvl w:val="1"/>
          <w:numId w:val="4"/>
        </w:numPr>
        <w:tabs>
          <w:tab w:val="left" w:pos="1735"/>
        </w:tabs>
        <w:spacing w:before="79" w:after="0" w:line="240" w:lineRule="auto"/>
        <w:ind w:left="1735" w:right="0" w:hanging="360"/>
        <w:jc w:val="left"/>
        <w:rPr>
          <w:sz w:val="24"/>
        </w:rPr>
      </w:pPr>
      <w:r>
        <w:rPr>
          <w:sz w:val="24"/>
        </w:rPr>
        <w:t>Manhattan</w:t>
      </w:r>
      <w:r>
        <w:rPr>
          <w:spacing w:val="-9"/>
          <w:sz w:val="24"/>
        </w:rPr>
        <w:t xml:space="preserve"> </w:t>
      </w:r>
      <w:r>
        <w:rPr>
          <w:sz w:val="24"/>
        </w:rPr>
        <w:t>Distance</w:t>
      </w:r>
      <w:r>
        <w:rPr>
          <w:spacing w:val="2"/>
          <w:sz w:val="24"/>
        </w:rPr>
        <w:t xml:space="preserve"> </w:t>
      </w:r>
      <w:r>
        <w:rPr>
          <w:sz w:val="24"/>
        </w:rPr>
        <w:t>heuristic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estimate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distance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goal.</w:t>
      </w:r>
    </w:p>
    <w:p w14:paraId="0EFF7556">
      <w:pPr>
        <w:pStyle w:val="6"/>
        <w:spacing w:before="163"/>
        <w:ind w:left="0"/>
      </w:pPr>
    </w:p>
    <w:p w14:paraId="5EA1BB55">
      <w:pPr>
        <w:pStyle w:val="2"/>
        <w:spacing w:after="40"/>
      </w:pPr>
      <w:r>
        <w:t>Grid</w:t>
      </w:r>
      <w:r>
        <w:rPr>
          <w:spacing w:val="-3"/>
        </w:rPr>
        <w:t xml:space="preserve"> </w:t>
      </w:r>
      <w:r>
        <w:rPr>
          <w:spacing w:val="-2"/>
        </w:rPr>
        <w:t>Representation:</w:t>
      </w:r>
    </w:p>
    <w:tbl>
      <w:tblPr>
        <w:tblStyle w:val="5"/>
        <w:tblW w:w="0" w:type="auto"/>
        <w:tblInd w:w="9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8"/>
        <w:gridCol w:w="658"/>
        <w:gridCol w:w="658"/>
        <w:gridCol w:w="658"/>
        <w:gridCol w:w="721"/>
      </w:tblGrid>
      <w:tr w14:paraId="7DBA98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6" w:hRule="atLeast"/>
        </w:trPr>
        <w:tc>
          <w:tcPr>
            <w:tcW w:w="658" w:type="dxa"/>
          </w:tcPr>
          <w:p w14:paraId="4F852D03">
            <w:pPr>
              <w:pStyle w:val="10"/>
              <w:spacing w:before="7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</w:t>
            </w:r>
          </w:p>
        </w:tc>
        <w:tc>
          <w:tcPr>
            <w:tcW w:w="658" w:type="dxa"/>
          </w:tcPr>
          <w:p w14:paraId="7B7FD184">
            <w:pPr>
              <w:pStyle w:val="10"/>
              <w:ind w:left="0"/>
              <w:rPr>
                <w:sz w:val="22"/>
              </w:rPr>
            </w:pPr>
          </w:p>
        </w:tc>
        <w:tc>
          <w:tcPr>
            <w:tcW w:w="658" w:type="dxa"/>
          </w:tcPr>
          <w:p w14:paraId="3A209C66">
            <w:pPr>
              <w:pStyle w:val="10"/>
              <w:ind w:left="0"/>
              <w:rPr>
                <w:sz w:val="22"/>
              </w:rPr>
            </w:pPr>
          </w:p>
        </w:tc>
        <w:tc>
          <w:tcPr>
            <w:tcW w:w="658" w:type="dxa"/>
          </w:tcPr>
          <w:p w14:paraId="150A91A4">
            <w:pPr>
              <w:pStyle w:val="10"/>
              <w:ind w:left="0"/>
              <w:rPr>
                <w:sz w:val="22"/>
              </w:rPr>
            </w:pPr>
          </w:p>
        </w:tc>
        <w:tc>
          <w:tcPr>
            <w:tcW w:w="721" w:type="dxa"/>
          </w:tcPr>
          <w:p w14:paraId="60B85458">
            <w:pPr>
              <w:pStyle w:val="10"/>
              <w:ind w:left="0"/>
              <w:rPr>
                <w:sz w:val="22"/>
              </w:rPr>
            </w:pPr>
          </w:p>
        </w:tc>
      </w:tr>
      <w:tr w14:paraId="6DD01D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2" w:hRule="atLeast"/>
        </w:trPr>
        <w:tc>
          <w:tcPr>
            <w:tcW w:w="658" w:type="dxa"/>
          </w:tcPr>
          <w:p w14:paraId="5A4EC4E8">
            <w:pPr>
              <w:pStyle w:val="10"/>
              <w:ind w:left="0"/>
              <w:rPr>
                <w:sz w:val="22"/>
              </w:rPr>
            </w:pPr>
          </w:p>
        </w:tc>
        <w:tc>
          <w:tcPr>
            <w:tcW w:w="658" w:type="dxa"/>
          </w:tcPr>
          <w:p w14:paraId="49F7B716">
            <w:pPr>
              <w:pStyle w:val="10"/>
              <w:ind w:left="0"/>
              <w:rPr>
                <w:sz w:val="22"/>
              </w:rPr>
            </w:pPr>
          </w:p>
        </w:tc>
        <w:tc>
          <w:tcPr>
            <w:tcW w:w="658" w:type="dxa"/>
          </w:tcPr>
          <w:p w14:paraId="35F8261D">
            <w:pPr>
              <w:pStyle w:val="10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X</w:t>
            </w:r>
          </w:p>
        </w:tc>
        <w:tc>
          <w:tcPr>
            <w:tcW w:w="658" w:type="dxa"/>
          </w:tcPr>
          <w:p w14:paraId="7C64E6D5">
            <w:pPr>
              <w:pStyle w:val="10"/>
              <w:ind w:left="0"/>
              <w:rPr>
                <w:sz w:val="22"/>
              </w:rPr>
            </w:pPr>
          </w:p>
        </w:tc>
        <w:tc>
          <w:tcPr>
            <w:tcW w:w="721" w:type="dxa"/>
          </w:tcPr>
          <w:p w14:paraId="5E6FC8FD">
            <w:pPr>
              <w:pStyle w:val="10"/>
              <w:ind w:left="0"/>
              <w:rPr>
                <w:sz w:val="22"/>
              </w:rPr>
            </w:pPr>
          </w:p>
        </w:tc>
      </w:tr>
      <w:tr w14:paraId="68FCB5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7" w:hRule="atLeast"/>
        </w:trPr>
        <w:tc>
          <w:tcPr>
            <w:tcW w:w="658" w:type="dxa"/>
          </w:tcPr>
          <w:p w14:paraId="300F5270">
            <w:pPr>
              <w:pStyle w:val="10"/>
              <w:ind w:left="0"/>
              <w:rPr>
                <w:sz w:val="22"/>
              </w:rPr>
            </w:pPr>
          </w:p>
        </w:tc>
        <w:tc>
          <w:tcPr>
            <w:tcW w:w="658" w:type="dxa"/>
          </w:tcPr>
          <w:p w14:paraId="056C85C9">
            <w:pPr>
              <w:pStyle w:val="10"/>
              <w:spacing w:before="7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X</w:t>
            </w:r>
          </w:p>
        </w:tc>
        <w:tc>
          <w:tcPr>
            <w:tcW w:w="658" w:type="dxa"/>
          </w:tcPr>
          <w:p w14:paraId="01D1B17C">
            <w:pPr>
              <w:pStyle w:val="10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X</w:t>
            </w:r>
          </w:p>
        </w:tc>
        <w:tc>
          <w:tcPr>
            <w:tcW w:w="658" w:type="dxa"/>
          </w:tcPr>
          <w:p w14:paraId="7036164A">
            <w:pPr>
              <w:pStyle w:val="10"/>
              <w:ind w:left="0"/>
              <w:rPr>
                <w:sz w:val="22"/>
              </w:rPr>
            </w:pPr>
          </w:p>
        </w:tc>
        <w:tc>
          <w:tcPr>
            <w:tcW w:w="721" w:type="dxa"/>
          </w:tcPr>
          <w:p w14:paraId="05DE010C">
            <w:pPr>
              <w:pStyle w:val="10"/>
              <w:ind w:left="0"/>
              <w:rPr>
                <w:sz w:val="22"/>
              </w:rPr>
            </w:pPr>
          </w:p>
        </w:tc>
      </w:tr>
      <w:tr w14:paraId="73FF41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7" w:hRule="atLeast"/>
        </w:trPr>
        <w:tc>
          <w:tcPr>
            <w:tcW w:w="658" w:type="dxa"/>
          </w:tcPr>
          <w:p w14:paraId="1916CB93">
            <w:pPr>
              <w:pStyle w:val="10"/>
              <w:ind w:left="0"/>
              <w:rPr>
                <w:sz w:val="22"/>
              </w:rPr>
            </w:pPr>
          </w:p>
        </w:tc>
        <w:tc>
          <w:tcPr>
            <w:tcW w:w="658" w:type="dxa"/>
          </w:tcPr>
          <w:p w14:paraId="727E12C4">
            <w:pPr>
              <w:pStyle w:val="10"/>
              <w:spacing w:before="8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X</w:t>
            </w:r>
          </w:p>
        </w:tc>
        <w:tc>
          <w:tcPr>
            <w:tcW w:w="658" w:type="dxa"/>
          </w:tcPr>
          <w:p w14:paraId="11B097B8">
            <w:pPr>
              <w:pStyle w:val="10"/>
              <w:ind w:left="0"/>
              <w:rPr>
                <w:sz w:val="22"/>
              </w:rPr>
            </w:pPr>
          </w:p>
        </w:tc>
        <w:tc>
          <w:tcPr>
            <w:tcW w:w="658" w:type="dxa"/>
          </w:tcPr>
          <w:p w14:paraId="0AF5F7E0">
            <w:pPr>
              <w:pStyle w:val="10"/>
              <w:ind w:left="0"/>
              <w:rPr>
                <w:sz w:val="22"/>
              </w:rPr>
            </w:pPr>
          </w:p>
        </w:tc>
        <w:tc>
          <w:tcPr>
            <w:tcW w:w="721" w:type="dxa"/>
          </w:tcPr>
          <w:p w14:paraId="136EFDD8">
            <w:pPr>
              <w:pStyle w:val="10"/>
              <w:ind w:left="0"/>
              <w:rPr>
                <w:sz w:val="22"/>
              </w:rPr>
            </w:pPr>
          </w:p>
        </w:tc>
      </w:tr>
      <w:tr w14:paraId="7AB480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1" w:hRule="atLeast"/>
        </w:trPr>
        <w:tc>
          <w:tcPr>
            <w:tcW w:w="658" w:type="dxa"/>
          </w:tcPr>
          <w:p w14:paraId="694A8043">
            <w:pPr>
              <w:pStyle w:val="10"/>
              <w:ind w:left="0"/>
              <w:rPr>
                <w:sz w:val="22"/>
              </w:rPr>
            </w:pPr>
          </w:p>
        </w:tc>
        <w:tc>
          <w:tcPr>
            <w:tcW w:w="658" w:type="dxa"/>
          </w:tcPr>
          <w:p w14:paraId="2FA28F0C">
            <w:pPr>
              <w:pStyle w:val="10"/>
              <w:ind w:left="0"/>
              <w:rPr>
                <w:sz w:val="22"/>
              </w:rPr>
            </w:pPr>
          </w:p>
        </w:tc>
        <w:tc>
          <w:tcPr>
            <w:tcW w:w="658" w:type="dxa"/>
          </w:tcPr>
          <w:p w14:paraId="7E8E1C49">
            <w:pPr>
              <w:pStyle w:val="10"/>
              <w:ind w:left="0"/>
              <w:rPr>
                <w:sz w:val="22"/>
              </w:rPr>
            </w:pPr>
          </w:p>
        </w:tc>
        <w:tc>
          <w:tcPr>
            <w:tcW w:w="658" w:type="dxa"/>
          </w:tcPr>
          <w:p w14:paraId="192CC81A">
            <w:pPr>
              <w:pStyle w:val="10"/>
              <w:ind w:left="0"/>
              <w:rPr>
                <w:sz w:val="22"/>
              </w:rPr>
            </w:pPr>
          </w:p>
        </w:tc>
        <w:tc>
          <w:tcPr>
            <w:tcW w:w="721" w:type="dxa"/>
          </w:tcPr>
          <w:p w14:paraId="0FAFB6C3">
            <w:pPr>
              <w:pStyle w:val="10"/>
              <w:spacing w:before="78"/>
              <w:ind w:left="104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G</w:t>
            </w:r>
          </w:p>
        </w:tc>
      </w:tr>
    </w:tbl>
    <w:p w14:paraId="2C4B589A">
      <w:pPr>
        <w:pStyle w:val="6"/>
        <w:ind w:left="0"/>
        <w:rPr>
          <w:b/>
        </w:rPr>
      </w:pPr>
    </w:p>
    <w:p w14:paraId="7D8A53A5">
      <w:pPr>
        <w:pStyle w:val="6"/>
        <w:ind w:left="0"/>
        <w:rPr>
          <w:b/>
        </w:rPr>
      </w:pPr>
    </w:p>
    <w:p w14:paraId="2FA2D45A">
      <w:pPr>
        <w:pStyle w:val="6"/>
        <w:ind w:left="0"/>
        <w:rPr>
          <w:b/>
        </w:rPr>
      </w:pPr>
    </w:p>
    <w:p w14:paraId="235A1E52">
      <w:pPr>
        <w:pStyle w:val="6"/>
        <w:spacing w:before="43"/>
        <w:ind w:left="0"/>
        <w:rPr>
          <w:b/>
        </w:rPr>
      </w:pPr>
    </w:p>
    <w:p w14:paraId="3BEFD4AD">
      <w:pPr>
        <w:pStyle w:val="6"/>
        <w:ind w:left="1015"/>
      </w:pPr>
      <w:r>
        <w:rPr>
          <w:spacing w:val="-2"/>
        </w:rPr>
        <w:t>Where:</w:t>
      </w:r>
    </w:p>
    <w:p w14:paraId="538928FA">
      <w:pPr>
        <w:pStyle w:val="9"/>
        <w:numPr>
          <w:ilvl w:val="2"/>
          <w:numId w:val="4"/>
        </w:numPr>
        <w:tabs>
          <w:tab w:val="left" w:pos="1735"/>
        </w:tabs>
        <w:spacing w:before="80" w:after="0" w:line="240" w:lineRule="auto"/>
        <w:ind w:left="1735" w:right="0" w:hanging="360"/>
        <w:jc w:val="left"/>
        <w:rPr>
          <w:sz w:val="24"/>
        </w:rPr>
      </w:pPr>
      <w:r>
        <w:rPr>
          <w:b/>
          <w:sz w:val="24"/>
        </w:rPr>
        <w:t>S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= Start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(0,0)</w:t>
      </w:r>
    </w:p>
    <w:p w14:paraId="4CD45AC6">
      <w:pPr>
        <w:pStyle w:val="9"/>
        <w:numPr>
          <w:ilvl w:val="2"/>
          <w:numId w:val="4"/>
        </w:numPr>
        <w:tabs>
          <w:tab w:val="left" w:pos="1735"/>
        </w:tabs>
        <w:spacing w:before="84" w:after="0" w:line="240" w:lineRule="auto"/>
        <w:ind w:left="1735" w:right="0" w:hanging="360"/>
        <w:jc w:val="left"/>
        <w:rPr>
          <w:sz w:val="24"/>
        </w:rPr>
      </w:pPr>
      <w:r>
        <w:rPr>
          <w:b/>
          <w:sz w:val="24"/>
        </w:rPr>
        <w:t xml:space="preserve">G </w:t>
      </w:r>
      <w:r>
        <w:rPr>
          <w:sz w:val="24"/>
        </w:rPr>
        <w:t>= Goal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(4,4)</w:t>
      </w:r>
    </w:p>
    <w:p w14:paraId="58D0B13D">
      <w:pPr>
        <w:pStyle w:val="9"/>
        <w:numPr>
          <w:ilvl w:val="2"/>
          <w:numId w:val="4"/>
        </w:numPr>
        <w:tabs>
          <w:tab w:val="left" w:pos="1735"/>
        </w:tabs>
        <w:spacing w:before="79" w:after="0" w:line="240" w:lineRule="auto"/>
        <w:ind w:left="1735" w:right="0" w:hanging="360"/>
        <w:jc w:val="left"/>
        <w:rPr>
          <w:sz w:val="24"/>
        </w:rPr>
      </w:pPr>
      <w:r>
        <w:rPr>
          <w:b/>
          <w:sz w:val="24"/>
        </w:rPr>
        <w:t>X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Obstacle</w:t>
      </w:r>
    </w:p>
    <w:p w14:paraId="0DBAF99D">
      <w:pPr>
        <w:pStyle w:val="9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960" w:right="425" w:bottom="280" w:left="425" w:header="720" w:footer="720" w:gutter="0"/>
          <w:cols w:space="720" w:num="1"/>
        </w:sectPr>
      </w:pPr>
    </w:p>
    <w:p w14:paraId="339D7D90">
      <w:pPr>
        <w:pStyle w:val="2"/>
        <w:spacing w:before="62"/>
      </w:pPr>
      <w:r>
        <w:t>Algorithm</w:t>
      </w:r>
      <w:r>
        <w:rPr>
          <w:spacing w:val="-7"/>
        </w:rPr>
        <w:t xml:space="preserve"> </w:t>
      </w:r>
      <w:r>
        <w:t>(Breadth-First</w:t>
      </w:r>
      <w:r>
        <w:rPr>
          <w:spacing w:val="-3"/>
        </w:rPr>
        <w:t xml:space="preserve"> </w:t>
      </w:r>
      <w:r>
        <w:rPr>
          <w:spacing w:val="-2"/>
        </w:rPr>
        <w:t>Search)</w:t>
      </w:r>
    </w:p>
    <w:p w14:paraId="1F83E4FB">
      <w:pPr>
        <w:pStyle w:val="6"/>
        <w:spacing w:before="74" w:line="309" w:lineRule="auto"/>
        <w:ind w:left="1015" w:right="5618"/>
      </w:pPr>
      <w:r>
        <w:t>Step 1: Place the Start node in the queue.</w:t>
      </w:r>
      <w:r>
        <w:rPr>
          <w:spacing w:val="80"/>
        </w:rPr>
        <w:t xml:space="preserve"> </w:t>
      </w:r>
      <w:r>
        <w:t>Step</w:t>
      </w:r>
      <w:r>
        <w:rPr>
          <w:spacing w:val="-10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Remove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node</w:t>
      </w:r>
      <w:r>
        <w:rPr>
          <w:spacing w:val="-6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queue. Step 3: Check whether it is the Goal.</w:t>
      </w:r>
    </w:p>
    <w:p w14:paraId="0C1A2C89">
      <w:pPr>
        <w:pStyle w:val="6"/>
        <w:spacing w:line="309" w:lineRule="auto"/>
        <w:ind w:left="1015" w:right="2701"/>
      </w:pPr>
      <w:r>
        <w:t>Step</w:t>
      </w:r>
      <w:r>
        <w:rPr>
          <w:spacing w:val="-7"/>
        </w:rPr>
        <w:t xml:space="preserve"> </w:t>
      </w:r>
      <w:r>
        <w:t>4:</w:t>
      </w:r>
      <w:r>
        <w:rPr>
          <w:spacing w:val="-6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not,</w:t>
      </w:r>
      <w:r>
        <w:rPr>
          <w:spacing w:val="-5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neighbouring</w:t>
      </w:r>
      <w:r>
        <w:rPr>
          <w:spacing w:val="-3"/>
        </w:rPr>
        <w:t xml:space="preserve"> </w:t>
      </w:r>
      <w:r>
        <w:t>nodes</w:t>
      </w:r>
      <w:r>
        <w:rPr>
          <w:spacing w:val="-4"/>
        </w:rPr>
        <w:t xml:space="preserve"> </w:t>
      </w:r>
      <w:r>
        <w:t>(Up,</w:t>
      </w:r>
      <w:r>
        <w:rPr>
          <w:spacing w:val="-2"/>
        </w:rPr>
        <w:t xml:space="preserve"> </w:t>
      </w:r>
      <w:r>
        <w:t>Down,</w:t>
      </w:r>
      <w:r>
        <w:rPr>
          <w:spacing w:val="-1"/>
        </w:rPr>
        <w:t xml:space="preserve"> </w:t>
      </w:r>
      <w:r>
        <w:t>Left, Right). Step 5: Mark visited nodes.</w:t>
      </w:r>
    </w:p>
    <w:p w14:paraId="7FB214AF">
      <w:pPr>
        <w:pStyle w:val="6"/>
        <w:spacing w:before="1" w:line="309" w:lineRule="auto"/>
        <w:ind w:left="1015" w:right="5246"/>
      </w:pPr>
      <w:r>
        <w:t>Step 6: Repeat until the Goal node is reached. Step</w:t>
      </w:r>
      <w:r>
        <w:rPr>
          <w:spacing w:val="-6"/>
        </w:rPr>
        <w:t xml:space="preserve"> </w:t>
      </w:r>
      <w:r>
        <w:t>7:</w:t>
      </w:r>
      <w:r>
        <w:rPr>
          <w:spacing w:val="-5"/>
        </w:rPr>
        <w:t xml:space="preserve"> </w:t>
      </w:r>
      <w:r>
        <w:t>Trace</w:t>
      </w:r>
      <w:r>
        <w:rPr>
          <w:spacing w:val="-3"/>
        </w:rPr>
        <w:t xml:space="preserve"> </w:t>
      </w:r>
      <w:r>
        <w:t>back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path</w:t>
      </w:r>
      <w:r>
        <w:rPr>
          <w:spacing w:val="-6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Goal</w:t>
      </w:r>
      <w:r>
        <w:rPr>
          <w:spacing w:val="-10"/>
        </w:rPr>
        <w:t xml:space="preserve"> </w:t>
      </w:r>
      <w:r>
        <w:t>to Start.</w:t>
      </w:r>
    </w:p>
    <w:p w14:paraId="107E147E">
      <w:pPr>
        <w:pStyle w:val="6"/>
        <w:spacing w:before="83"/>
        <w:ind w:left="0"/>
      </w:pPr>
    </w:p>
    <w:p w14:paraId="6947BBD1">
      <w:pPr>
        <w:pStyle w:val="2"/>
        <w:spacing w:after="40"/>
      </w:pPr>
      <w:r>
        <w:t>Step-by-Step</w:t>
      </w:r>
      <w:r>
        <w:rPr>
          <w:spacing w:val="-3"/>
        </w:rPr>
        <w:t xml:space="preserve"> </w:t>
      </w:r>
      <w:r>
        <w:t xml:space="preserve">Node </w:t>
      </w:r>
      <w:r>
        <w:rPr>
          <w:spacing w:val="-2"/>
        </w:rPr>
        <w:t>Expansion</w:t>
      </w:r>
    </w:p>
    <w:tbl>
      <w:tblPr>
        <w:tblStyle w:val="5"/>
        <w:tblW w:w="0" w:type="auto"/>
        <w:tblInd w:w="9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72"/>
        <w:gridCol w:w="1853"/>
        <w:gridCol w:w="2626"/>
      </w:tblGrid>
      <w:tr w14:paraId="014D13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672" w:type="dxa"/>
          </w:tcPr>
          <w:p w14:paraId="19415740">
            <w:pPr>
              <w:pStyle w:val="10"/>
              <w:spacing w:before="7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Step</w:t>
            </w:r>
          </w:p>
        </w:tc>
        <w:tc>
          <w:tcPr>
            <w:tcW w:w="1853" w:type="dxa"/>
          </w:tcPr>
          <w:p w14:paraId="00076C5F">
            <w:pPr>
              <w:pStyle w:val="10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>Expanded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Node</w:t>
            </w:r>
          </w:p>
        </w:tc>
        <w:tc>
          <w:tcPr>
            <w:tcW w:w="2626" w:type="dxa"/>
          </w:tcPr>
          <w:p w14:paraId="54F022B5">
            <w:pPr>
              <w:pStyle w:val="10"/>
              <w:spacing w:before="78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Queue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After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Expansion</w:t>
            </w:r>
          </w:p>
        </w:tc>
      </w:tr>
      <w:tr w14:paraId="38CAE2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672" w:type="dxa"/>
          </w:tcPr>
          <w:p w14:paraId="0258768A">
            <w:pPr>
              <w:pStyle w:val="10"/>
              <w:spacing w:before="7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853" w:type="dxa"/>
          </w:tcPr>
          <w:p w14:paraId="1957F229">
            <w:pPr>
              <w:pStyle w:val="10"/>
              <w:spacing w:before="73"/>
              <w:rPr>
                <w:sz w:val="24"/>
              </w:rPr>
            </w:pPr>
            <w:r>
              <w:rPr>
                <w:sz w:val="24"/>
              </w:rPr>
              <w:t>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(0,0)</w:t>
            </w:r>
          </w:p>
        </w:tc>
        <w:tc>
          <w:tcPr>
            <w:tcW w:w="2626" w:type="dxa"/>
          </w:tcPr>
          <w:p w14:paraId="727CF5E5">
            <w:pPr>
              <w:pStyle w:val="10"/>
              <w:spacing w:before="73"/>
              <w:ind w:left="106"/>
              <w:rPr>
                <w:sz w:val="24"/>
              </w:rPr>
            </w:pPr>
            <w:r>
              <w:rPr>
                <w:sz w:val="24"/>
              </w:rPr>
              <w:t>(0,1),</w:t>
            </w:r>
            <w:r>
              <w:rPr>
                <w:spacing w:val="-2"/>
                <w:sz w:val="24"/>
              </w:rPr>
              <w:t xml:space="preserve"> (1,0)</w:t>
            </w:r>
          </w:p>
        </w:tc>
      </w:tr>
      <w:tr w14:paraId="2A38C4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672" w:type="dxa"/>
          </w:tcPr>
          <w:p w14:paraId="39AE0BB2">
            <w:pPr>
              <w:pStyle w:val="10"/>
              <w:spacing w:before="7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53" w:type="dxa"/>
          </w:tcPr>
          <w:p w14:paraId="5F1B6572">
            <w:pPr>
              <w:pStyle w:val="10"/>
              <w:spacing w:before="73"/>
              <w:rPr>
                <w:sz w:val="24"/>
              </w:rPr>
            </w:pPr>
            <w:r>
              <w:rPr>
                <w:spacing w:val="-2"/>
                <w:sz w:val="24"/>
              </w:rPr>
              <w:t>(0,1)</w:t>
            </w:r>
          </w:p>
        </w:tc>
        <w:tc>
          <w:tcPr>
            <w:tcW w:w="2626" w:type="dxa"/>
          </w:tcPr>
          <w:p w14:paraId="1D62B3E7">
            <w:pPr>
              <w:pStyle w:val="10"/>
              <w:spacing w:before="73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(1,0)</w:t>
            </w:r>
          </w:p>
        </w:tc>
      </w:tr>
      <w:tr w14:paraId="5FD6EF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672" w:type="dxa"/>
          </w:tcPr>
          <w:p w14:paraId="384CF83C">
            <w:pPr>
              <w:pStyle w:val="10"/>
              <w:spacing w:before="7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853" w:type="dxa"/>
          </w:tcPr>
          <w:p w14:paraId="7A5F0877">
            <w:pPr>
              <w:pStyle w:val="10"/>
              <w:spacing w:before="73"/>
              <w:rPr>
                <w:sz w:val="24"/>
              </w:rPr>
            </w:pPr>
            <w:r>
              <w:rPr>
                <w:spacing w:val="-2"/>
                <w:sz w:val="24"/>
              </w:rPr>
              <w:t>(1,0)</w:t>
            </w:r>
          </w:p>
        </w:tc>
        <w:tc>
          <w:tcPr>
            <w:tcW w:w="2626" w:type="dxa"/>
          </w:tcPr>
          <w:p w14:paraId="1BE38A05">
            <w:pPr>
              <w:pStyle w:val="10"/>
              <w:spacing w:before="73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(2,0)</w:t>
            </w:r>
          </w:p>
        </w:tc>
      </w:tr>
      <w:tr w14:paraId="4ADC58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672" w:type="dxa"/>
          </w:tcPr>
          <w:p w14:paraId="186CB41E">
            <w:pPr>
              <w:pStyle w:val="10"/>
              <w:spacing w:before="7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853" w:type="dxa"/>
          </w:tcPr>
          <w:p w14:paraId="6C4159EB">
            <w:pPr>
              <w:pStyle w:val="10"/>
              <w:spacing w:before="78"/>
              <w:rPr>
                <w:sz w:val="24"/>
              </w:rPr>
            </w:pPr>
            <w:r>
              <w:rPr>
                <w:spacing w:val="-2"/>
                <w:sz w:val="24"/>
              </w:rPr>
              <w:t>(2,0)</w:t>
            </w:r>
          </w:p>
        </w:tc>
        <w:tc>
          <w:tcPr>
            <w:tcW w:w="2626" w:type="dxa"/>
          </w:tcPr>
          <w:p w14:paraId="6CAFCE97">
            <w:pPr>
              <w:pStyle w:val="10"/>
              <w:spacing w:before="78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(2,1)</w:t>
            </w:r>
          </w:p>
        </w:tc>
      </w:tr>
      <w:tr w14:paraId="044E8F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672" w:type="dxa"/>
          </w:tcPr>
          <w:p w14:paraId="11FBA5B6">
            <w:pPr>
              <w:pStyle w:val="10"/>
              <w:spacing w:before="7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853" w:type="dxa"/>
          </w:tcPr>
          <w:p w14:paraId="6C3A0547">
            <w:pPr>
              <w:pStyle w:val="10"/>
              <w:spacing w:before="73"/>
              <w:rPr>
                <w:sz w:val="24"/>
              </w:rPr>
            </w:pPr>
            <w:r>
              <w:rPr>
                <w:spacing w:val="-2"/>
                <w:sz w:val="24"/>
              </w:rPr>
              <w:t>(2,1)</w:t>
            </w:r>
          </w:p>
        </w:tc>
        <w:tc>
          <w:tcPr>
            <w:tcW w:w="2626" w:type="dxa"/>
          </w:tcPr>
          <w:p w14:paraId="6FCCA559">
            <w:pPr>
              <w:pStyle w:val="10"/>
              <w:spacing w:before="73"/>
              <w:ind w:left="106"/>
              <w:rPr>
                <w:sz w:val="24"/>
              </w:rPr>
            </w:pPr>
            <w:r>
              <w:rPr>
                <w:sz w:val="24"/>
              </w:rPr>
              <w:t>(3,1),</w:t>
            </w:r>
            <w:r>
              <w:rPr>
                <w:spacing w:val="-2"/>
                <w:sz w:val="24"/>
              </w:rPr>
              <w:t xml:space="preserve"> (2,2)</w:t>
            </w:r>
          </w:p>
        </w:tc>
      </w:tr>
      <w:tr w14:paraId="1C4646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672" w:type="dxa"/>
          </w:tcPr>
          <w:p w14:paraId="6D38197C">
            <w:pPr>
              <w:pStyle w:val="10"/>
              <w:spacing w:before="73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853" w:type="dxa"/>
          </w:tcPr>
          <w:p w14:paraId="658A651C">
            <w:pPr>
              <w:pStyle w:val="10"/>
              <w:spacing w:before="73"/>
              <w:rPr>
                <w:sz w:val="24"/>
              </w:rPr>
            </w:pPr>
            <w:r>
              <w:rPr>
                <w:spacing w:val="-2"/>
                <w:sz w:val="24"/>
              </w:rPr>
              <w:t>(3,1)</w:t>
            </w:r>
          </w:p>
        </w:tc>
        <w:tc>
          <w:tcPr>
            <w:tcW w:w="2626" w:type="dxa"/>
          </w:tcPr>
          <w:p w14:paraId="492D74DA">
            <w:pPr>
              <w:pStyle w:val="10"/>
              <w:spacing w:before="73"/>
              <w:ind w:left="106"/>
              <w:rPr>
                <w:sz w:val="24"/>
              </w:rPr>
            </w:pPr>
            <w:r>
              <w:rPr>
                <w:sz w:val="24"/>
              </w:rPr>
              <w:t>(2,2),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(4,1),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(3,2)</w:t>
            </w:r>
          </w:p>
        </w:tc>
      </w:tr>
      <w:tr w14:paraId="6597D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672" w:type="dxa"/>
          </w:tcPr>
          <w:p w14:paraId="4F3DF9FD">
            <w:pPr>
              <w:pStyle w:val="10"/>
              <w:spacing w:before="73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853" w:type="dxa"/>
          </w:tcPr>
          <w:p w14:paraId="1272D7E4">
            <w:pPr>
              <w:pStyle w:val="10"/>
              <w:spacing w:before="73"/>
              <w:rPr>
                <w:sz w:val="24"/>
              </w:rPr>
            </w:pPr>
            <w:r>
              <w:rPr>
                <w:spacing w:val="-2"/>
                <w:sz w:val="24"/>
              </w:rPr>
              <w:t>(2,2)</w:t>
            </w:r>
          </w:p>
        </w:tc>
        <w:tc>
          <w:tcPr>
            <w:tcW w:w="2626" w:type="dxa"/>
          </w:tcPr>
          <w:p w14:paraId="1DD84904">
            <w:pPr>
              <w:pStyle w:val="10"/>
              <w:spacing w:before="73"/>
              <w:ind w:left="106"/>
              <w:rPr>
                <w:sz w:val="24"/>
              </w:rPr>
            </w:pPr>
            <w:r>
              <w:rPr>
                <w:sz w:val="24"/>
              </w:rPr>
              <w:t>(4,1),</w:t>
            </w:r>
            <w:r>
              <w:rPr>
                <w:spacing w:val="-2"/>
                <w:sz w:val="24"/>
              </w:rPr>
              <w:t xml:space="preserve"> (3,2)</w:t>
            </w:r>
          </w:p>
        </w:tc>
      </w:tr>
      <w:tr w14:paraId="118514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672" w:type="dxa"/>
          </w:tcPr>
          <w:p w14:paraId="383FEADB">
            <w:pPr>
              <w:pStyle w:val="10"/>
              <w:spacing w:before="73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853" w:type="dxa"/>
          </w:tcPr>
          <w:p w14:paraId="4DE628D0">
            <w:pPr>
              <w:pStyle w:val="10"/>
              <w:spacing w:before="73"/>
              <w:rPr>
                <w:sz w:val="24"/>
              </w:rPr>
            </w:pPr>
            <w:r>
              <w:rPr>
                <w:spacing w:val="-2"/>
                <w:sz w:val="24"/>
              </w:rPr>
              <w:t>(4,1)</w:t>
            </w:r>
          </w:p>
        </w:tc>
        <w:tc>
          <w:tcPr>
            <w:tcW w:w="2626" w:type="dxa"/>
          </w:tcPr>
          <w:p w14:paraId="02D7AD37">
            <w:pPr>
              <w:pStyle w:val="10"/>
              <w:spacing w:before="73"/>
              <w:ind w:left="106"/>
              <w:rPr>
                <w:sz w:val="24"/>
              </w:rPr>
            </w:pPr>
            <w:r>
              <w:rPr>
                <w:sz w:val="24"/>
              </w:rPr>
              <w:t>(3,2),</w:t>
            </w:r>
            <w:r>
              <w:rPr>
                <w:spacing w:val="-2"/>
                <w:sz w:val="24"/>
              </w:rPr>
              <w:t xml:space="preserve"> (4,0)</w:t>
            </w:r>
          </w:p>
        </w:tc>
      </w:tr>
      <w:tr w14:paraId="17E370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672" w:type="dxa"/>
          </w:tcPr>
          <w:p w14:paraId="0BCC6C1D">
            <w:pPr>
              <w:pStyle w:val="10"/>
              <w:spacing w:before="73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853" w:type="dxa"/>
          </w:tcPr>
          <w:p w14:paraId="2EE3F9D2">
            <w:pPr>
              <w:pStyle w:val="10"/>
              <w:spacing w:before="73"/>
              <w:rPr>
                <w:sz w:val="24"/>
              </w:rPr>
            </w:pPr>
            <w:r>
              <w:rPr>
                <w:spacing w:val="-2"/>
                <w:sz w:val="24"/>
              </w:rPr>
              <w:t>(3,2)</w:t>
            </w:r>
          </w:p>
        </w:tc>
        <w:tc>
          <w:tcPr>
            <w:tcW w:w="2626" w:type="dxa"/>
          </w:tcPr>
          <w:p w14:paraId="0EF8F6E0">
            <w:pPr>
              <w:pStyle w:val="10"/>
              <w:spacing w:before="73"/>
              <w:ind w:left="106"/>
              <w:rPr>
                <w:sz w:val="24"/>
              </w:rPr>
            </w:pPr>
            <w:r>
              <w:rPr>
                <w:sz w:val="24"/>
              </w:rPr>
              <w:t>(4,0),</w:t>
            </w:r>
            <w:r>
              <w:rPr>
                <w:spacing w:val="-2"/>
                <w:sz w:val="24"/>
              </w:rPr>
              <w:t xml:space="preserve"> (3,3)</w:t>
            </w:r>
          </w:p>
        </w:tc>
      </w:tr>
      <w:tr w14:paraId="043566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672" w:type="dxa"/>
          </w:tcPr>
          <w:p w14:paraId="77EBA932">
            <w:pPr>
              <w:pStyle w:val="10"/>
              <w:spacing w:before="73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853" w:type="dxa"/>
          </w:tcPr>
          <w:p w14:paraId="1F145AA3">
            <w:pPr>
              <w:pStyle w:val="10"/>
              <w:spacing w:before="73"/>
              <w:rPr>
                <w:sz w:val="24"/>
              </w:rPr>
            </w:pPr>
            <w:r>
              <w:rPr>
                <w:spacing w:val="-2"/>
                <w:sz w:val="24"/>
              </w:rPr>
              <w:t>(3,3)</w:t>
            </w:r>
          </w:p>
        </w:tc>
        <w:tc>
          <w:tcPr>
            <w:tcW w:w="2626" w:type="dxa"/>
          </w:tcPr>
          <w:p w14:paraId="49378478">
            <w:pPr>
              <w:pStyle w:val="10"/>
              <w:spacing w:before="73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(4,3)</w:t>
            </w:r>
          </w:p>
        </w:tc>
      </w:tr>
      <w:tr w14:paraId="4EE671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672" w:type="dxa"/>
          </w:tcPr>
          <w:p w14:paraId="621C3163">
            <w:pPr>
              <w:pStyle w:val="10"/>
              <w:spacing w:before="73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853" w:type="dxa"/>
          </w:tcPr>
          <w:p w14:paraId="6BE077D8">
            <w:pPr>
              <w:pStyle w:val="10"/>
              <w:spacing w:before="73"/>
              <w:rPr>
                <w:sz w:val="24"/>
              </w:rPr>
            </w:pPr>
            <w:r>
              <w:rPr>
                <w:spacing w:val="-2"/>
                <w:sz w:val="24"/>
              </w:rPr>
              <w:t>(4,3)</w:t>
            </w:r>
          </w:p>
        </w:tc>
        <w:tc>
          <w:tcPr>
            <w:tcW w:w="2626" w:type="dxa"/>
          </w:tcPr>
          <w:p w14:paraId="7136941C">
            <w:pPr>
              <w:pStyle w:val="10"/>
              <w:spacing w:before="73"/>
              <w:ind w:left="106"/>
              <w:rPr>
                <w:sz w:val="24"/>
              </w:rPr>
            </w:pPr>
            <w:r>
              <w:rPr>
                <w:sz w:val="24"/>
              </w:rPr>
              <w:t xml:space="preserve">(4,4) </w:t>
            </w:r>
            <w:r>
              <w:rPr>
                <w:spacing w:val="-4"/>
                <w:sz w:val="24"/>
              </w:rPr>
              <w:t>Goal</w:t>
            </w:r>
          </w:p>
        </w:tc>
      </w:tr>
      <w:tr w14:paraId="72A4B7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672" w:type="dxa"/>
          </w:tcPr>
          <w:p w14:paraId="16DC8B64">
            <w:pPr>
              <w:pStyle w:val="10"/>
              <w:spacing w:before="73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853" w:type="dxa"/>
          </w:tcPr>
          <w:p w14:paraId="3FEBFF2D">
            <w:pPr>
              <w:pStyle w:val="10"/>
              <w:spacing w:before="73"/>
              <w:rPr>
                <w:sz w:val="24"/>
              </w:rPr>
            </w:pPr>
            <w:r>
              <w:rPr>
                <w:sz w:val="24"/>
              </w:rPr>
              <w:t>Goal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Reached</w:t>
            </w:r>
          </w:p>
        </w:tc>
        <w:tc>
          <w:tcPr>
            <w:tcW w:w="2626" w:type="dxa"/>
          </w:tcPr>
          <w:p w14:paraId="19F82437">
            <w:pPr>
              <w:pStyle w:val="10"/>
              <w:spacing w:before="73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Stop</w:t>
            </w:r>
          </w:p>
        </w:tc>
      </w:tr>
    </w:tbl>
    <w:p w14:paraId="065730A1">
      <w:pPr>
        <w:pStyle w:val="6"/>
        <w:ind w:left="0"/>
        <w:rPr>
          <w:b/>
        </w:rPr>
      </w:pPr>
    </w:p>
    <w:p w14:paraId="6DFDE309">
      <w:pPr>
        <w:pStyle w:val="6"/>
        <w:spacing w:before="241"/>
        <w:ind w:left="0"/>
        <w:rPr>
          <w:b/>
        </w:rPr>
      </w:pPr>
    </w:p>
    <w:p w14:paraId="51E37932">
      <w:pPr>
        <w:pStyle w:val="2"/>
        <w:spacing w:after="45"/>
      </w:pPr>
      <w:r>
        <w:t>Priority Queue</w:t>
      </w:r>
      <w:r>
        <w:rPr>
          <w:spacing w:val="-1"/>
        </w:rPr>
        <w:t xml:space="preserve"> </w:t>
      </w:r>
      <w:r>
        <w:t>(Open</w:t>
      </w:r>
      <w:r>
        <w:rPr>
          <w:spacing w:val="-4"/>
        </w:rPr>
        <w:t xml:space="preserve"> </w:t>
      </w:r>
      <w:r>
        <w:t>List)</w:t>
      </w:r>
      <w:r>
        <w:rPr>
          <w:spacing w:val="2"/>
        </w:rPr>
        <w:t xml:space="preserve"> </w:t>
      </w:r>
      <w:r>
        <w:rPr>
          <w:spacing w:val="-2"/>
        </w:rPr>
        <w:t>Updates</w:t>
      </w:r>
    </w:p>
    <w:tbl>
      <w:tblPr>
        <w:tblStyle w:val="5"/>
        <w:tblW w:w="0" w:type="auto"/>
        <w:tblInd w:w="9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3"/>
        <w:gridCol w:w="1840"/>
      </w:tblGrid>
      <w:tr w14:paraId="79F39F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1513" w:type="dxa"/>
          </w:tcPr>
          <w:p w14:paraId="6F9E1B9C">
            <w:pPr>
              <w:pStyle w:val="10"/>
              <w:spacing w:before="7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Step</w:t>
            </w:r>
          </w:p>
        </w:tc>
        <w:tc>
          <w:tcPr>
            <w:tcW w:w="1840" w:type="dxa"/>
          </w:tcPr>
          <w:p w14:paraId="03174B27">
            <w:pPr>
              <w:pStyle w:val="10"/>
              <w:spacing w:before="7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Queue</w:t>
            </w:r>
          </w:p>
        </w:tc>
      </w:tr>
      <w:tr w14:paraId="05DF03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1513" w:type="dxa"/>
          </w:tcPr>
          <w:p w14:paraId="76D0570B">
            <w:pPr>
              <w:pStyle w:val="10"/>
              <w:spacing w:before="74"/>
              <w:rPr>
                <w:sz w:val="24"/>
              </w:rPr>
            </w:pPr>
            <w:r>
              <w:rPr>
                <w:spacing w:val="-2"/>
                <w:sz w:val="24"/>
              </w:rPr>
              <w:t>Initial</w:t>
            </w:r>
          </w:p>
        </w:tc>
        <w:tc>
          <w:tcPr>
            <w:tcW w:w="1840" w:type="dxa"/>
          </w:tcPr>
          <w:p w14:paraId="3A2E78F1">
            <w:pPr>
              <w:pStyle w:val="10"/>
              <w:spacing w:before="74"/>
              <w:rPr>
                <w:sz w:val="24"/>
              </w:rPr>
            </w:pPr>
            <w:r>
              <w:rPr>
                <w:spacing w:val="-10"/>
                <w:sz w:val="24"/>
              </w:rPr>
              <w:t>S</w:t>
            </w:r>
          </w:p>
        </w:tc>
      </w:tr>
      <w:tr w14:paraId="4D3B43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1513" w:type="dxa"/>
          </w:tcPr>
          <w:p w14:paraId="45402715">
            <w:pPr>
              <w:pStyle w:val="10"/>
              <w:spacing w:before="73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Step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1</w:t>
            </w:r>
          </w:p>
        </w:tc>
        <w:tc>
          <w:tcPr>
            <w:tcW w:w="1840" w:type="dxa"/>
          </w:tcPr>
          <w:p w14:paraId="31482FD2">
            <w:pPr>
              <w:pStyle w:val="10"/>
              <w:spacing w:before="73"/>
              <w:rPr>
                <w:sz w:val="24"/>
              </w:rPr>
            </w:pPr>
            <w:r>
              <w:rPr>
                <w:sz w:val="24"/>
              </w:rPr>
              <w:t>(0,1),</w:t>
            </w:r>
            <w:r>
              <w:rPr>
                <w:spacing w:val="-2"/>
                <w:sz w:val="24"/>
              </w:rPr>
              <w:t xml:space="preserve"> (1,0)</w:t>
            </w:r>
          </w:p>
        </w:tc>
      </w:tr>
      <w:tr w14:paraId="6FF3BE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513" w:type="dxa"/>
          </w:tcPr>
          <w:p w14:paraId="7671B7C2">
            <w:pPr>
              <w:pStyle w:val="10"/>
              <w:spacing w:before="73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Step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40" w:type="dxa"/>
          </w:tcPr>
          <w:p w14:paraId="7D65F0A0">
            <w:pPr>
              <w:pStyle w:val="10"/>
              <w:spacing w:before="73"/>
              <w:rPr>
                <w:sz w:val="24"/>
              </w:rPr>
            </w:pPr>
            <w:r>
              <w:rPr>
                <w:spacing w:val="-2"/>
                <w:sz w:val="24"/>
              </w:rPr>
              <w:t>(1,0)</w:t>
            </w:r>
          </w:p>
        </w:tc>
      </w:tr>
      <w:tr w14:paraId="507655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1513" w:type="dxa"/>
          </w:tcPr>
          <w:p w14:paraId="52BC6313">
            <w:pPr>
              <w:pStyle w:val="10"/>
              <w:spacing w:before="73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Step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840" w:type="dxa"/>
          </w:tcPr>
          <w:p w14:paraId="53E0C6A4">
            <w:pPr>
              <w:pStyle w:val="10"/>
              <w:spacing w:before="73"/>
              <w:rPr>
                <w:sz w:val="24"/>
              </w:rPr>
            </w:pPr>
            <w:r>
              <w:rPr>
                <w:spacing w:val="-2"/>
                <w:sz w:val="24"/>
              </w:rPr>
              <w:t>(2,0)</w:t>
            </w:r>
          </w:p>
        </w:tc>
      </w:tr>
      <w:tr w14:paraId="581792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1513" w:type="dxa"/>
          </w:tcPr>
          <w:p w14:paraId="4D85B612">
            <w:pPr>
              <w:pStyle w:val="10"/>
              <w:spacing w:before="78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Step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840" w:type="dxa"/>
          </w:tcPr>
          <w:p w14:paraId="15A21B2C">
            <w:pPr>
              <w:pStyle w:val="10"/>
              <w:spacing w:before="78"/>
              <w:rPr>
                <w:sz w:val="24"/>
              </w:rPr>
            </w:pPr>
            <w:r>
              <w:rPr>
                <w:spacing w:val="-2"/>
                <w:sz w:val="24"/>
              </w:rPr>
              <w:t>(2,1)</w:t>
            </w:r>
          </w:p>
        </w:tc>
      </w:tr>
      <w:tr w14:paraId="2DF646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513" w:type="dxa"/>
          </w:tcPr>
          <w:p w14:paraId="2D00A306">
            <w:pPr>
              <w:pStyle w:val="10"/>
              <w:spacing w:before="73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Step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840" w:type="dxa"/>
          </w:tcPr>
          <w:p w14:paraId="05EBF237">
            <w:pPr>
              <w:pStyle w:val="10"/>
              <w:spacing w:before="73"/>
              <w:rPr>
                <w:sz w:val="24"/>
              </w:rPr>
            </w:pPr>
            <w:r>
              <w:rPr>
                <w:sz w:val="24"/>
              </w:rPr>
              <w:t>(3,1),</w:t>
            </w:r>
            <w:r>
              <w:rPr>
                <w:spacing w:val="-2"/>
                <w:sz w:val="24"/>
              </w:rPr>
              <w:t xml:space="preserve"> (2,2)</w:t>
            </w:r>
          </w:p>
        </w:tc>
      </w:tr>
      <w:tr w14:paraId="071677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1513" w:type="dxa"/>
          </w:tcPr>
          <w:p w14:paraId="5FF2EBBA">
            <w:pPr>
              <w:pStyle w:val="10"/>
              <w:spacing w:before="73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Step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840" w:type="dxa"/>
          </w:tcPr>
          <w:p w14:paraId="23439B1D">
            <w:pPr>
              <w:pStyle w:val="10"/>
              <w:spacing w:before="73"/>
              <w:rPr>
                <w:sz w:val="24"/>
              </w:rPr>
            </w:pPr>
            <w:r>
              <w:rPr>
                <w:sz w:val="24"/>
              </w:rPr>
              <w:t>(2,2),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(4,1),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(3,2)</w:t>
            </w:r>
          </w:p>
        </w:tc>
      </w:tr>
      <w:tr w14:paraId="4E6727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513" w:type="dxa"/>
          </w:tcPr>
          <w:p w14:paraId="6A1C2FE0">
            <w:pPr>
              <w:pStyle w:val="10"/>
              <w:spacing w:before="73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Step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840" w:type="dxa"/>
          </w:tcPr>
          <w:p w14:paraId="38C78EA4">
            <w:pPr>
              <w:pStyle w:val="10"/>
              <w:spacing w:before="73"/>
              <w:rPr>
                <w:sz w:val="24"/>
              </w:rPr>
            </w:pPr>
            <w:r>
              <w:rPr>
                <w:sz w:val="24"/>
              </w:rPr>
              <w:t>(4,1),</w:t>
            </w:r>
            <w:r>
              <w:rPr>
                <w:spacing w:val="-2"/>
                <w:sz w:val="24"/>
              </w:rPr>
              <w:t xml:space="preserve"> (3,2)</w:t>
            </w:r>
          </w:p>
        </w:tc>
      </w:tr>
      <w:tr w14:paraId="066A72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1513" w:type="dxa"/>
          </w:tcPr>
          <w:p w14:paraId="52EF8193">
            <w:pPr>
              <w:pStyle w:val="10"/>
              <w:spacing w:before="73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Step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840" w:type="dxa"/>
          </w:tcPr>
          <w:p w14:paraId="24B844E0">
            <w:pPr>
              <w:pStyle w:val="10"/>
              <w:spacing w:before="73"/>
              <w:rPr>
                <w:sz w:val="24"/>
              </w:rPr>
            </w:pPr>
            <w:r>
              <w:rPr>
                <w:sz w:val="24"/>
              </w:rPr>
              <w:t>(3,2),</w:t>
            </w:r>
            <w:r>
              <w:rPr>
                <w:spacing w:val="-2"/>
                <w:sz w:val="24"/>
              </w:rPr>
              <w:t xml:space="preserve"> (4,0)</w:t>
            </w:r>
          </w:p>
        </w:tc>
      </w:tr>
      <w:tr w14:paraId="0B9635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1513" w:type="dxa"/>
          </w:tcPr>
          <w:p w14:paraId="0B70D58B">
            <w:pPr>
              <w:pStyle w:val="10"/>
              <w:spacing w:before="74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Step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840" w:type="dxa"/>
          </w:tcPr>
          <w:p w14:paraId="34377BF1">
            <w:pPr>
              <w:pStyle w:val="10"/>
              <w:spacing w:before="74"/>
              <w:rPr>
                <w:sz w:val="24"/>
              </w:rPr>
            </w:pPr>
            <w:r>
              <w:rPr>
                <w:sz w:val="24"/>
              </w:rPr>
              <w:t>(4,0),</w:t>
            </w:r>
            <w:r>
              <w:rPr>
                <w:spacing w:val="-2"/>
                <w:sz w:val="24"/>
              </w:rPr>
              <w:t xml:space="preserve"> (3,3)</w:t>
            </w:r>
          </w:p>
        </w:tc>
      </w:tr>
    </w:tbl>
    <w:p w14:paraId="5BB1CF0A">
      <w:pPr>
        <w:pStyle w:val="10"/>
        <w:spacing w:after="0"/>
        <w:rPr>
          <w:sz w:val="24"/>
        </w:rPr>
        <w:sectPr>
          <w:pgSz w:w="11910" w:h="16840"/>
          <w:pgMar w:top="920" w:right="425" w:bottom="1274" w:left="425" w:header="720" w:footer="720" w:gutter="0"/>
          <w:cols w:space="720" w:num="1"/>
        </w:sectPr>
      </w:pPr>
    </w:p>
    <w:tbl>
      <w:tblPr>
        <w:tblStyle w:val="5"/>
        <w:tblW w:w="0" w:type="auto"/>
        <w:tblInd w:w="9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3"/>
        <w:gridCol w:w="1840"/>
      </w:tblGrid>
      <w:tr w14:paraId="460F3E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1513" w:type="dxa"/>
          </w:tcPr>
          <w:p w14:paraId="36459C5D">
            <w:pPr>
              <w:pStyle w:val="10"/>
              <w:spacing w:before="73"/>
              <w:ind w:left="13" w:right="2"/>
              <w:jc w:val="center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Step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840" w:type="dxa"/>
          </w:tcPr>
          <w:p w14:paraId="7AA6315C">
            <w:pPr>
              <w:pStyle w:val="10"/>
              <w:spacing w:before="73"/>
              <w:rPr>
                <w:sz w:val="24"/>
              </w:rPr>
            </w:pPr>
            <w:r>
              <w:rPr>
                <w:spacing w:val="-2"/>
                <w:sz w:val="24"/>
              </w:rPr>
              <w:t>(4,3)</w:t>
            </w:r>
          </w:p>
        </w:tc>
      </w:tr>
      <w:tr w14:paraId="0B20C2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513" w:type="dxa"/>
          </w:tcPr>
          <w:p w14:paraId="4B782D43">
            <w:pPr>
              <w:pStyle w:val="10"/>
              <w:spacing w:before="78"/>
              <w:ind w:left="13"/>
              <w:jc w:val="center"/>
              <w:rPr>
                <w:sz w:val="24"/>
              </w:rPr>
            </w:pPr>
            <w:r>
              <w:rPr>
                <w:sz w:val="24"/>
              </w:rPr>
              <w:t>After Step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11</w:t>
            </w:r>
          </w:p>
        </w:tc>
        <w:tc>
          <w:tcPr>
            <w:tcW w:w="1840" w:type="dxa"/>
          </w:tcPr>
          <w:p w14:paraId="18245542">
            <w:pPr>
              <w:pStyle w:val="10"/>
              <w:spacing w:before="78"/>
              <w:rPr>
                <w:sz w:val="24"/>
              </w:rPr>
            </w:pPr>
            <w:r>
              <w:rPr>
                <w:spacing w:val="-4"/>
                <w:sz w:val="24"/>
              </w:rPr>
              <w:t>Goal</w:t>
            </w:r>
          </w:p>
        </w:tc>
      </w:tr>
    </w:tbl>
    <w:p w14:paraId="4F9B1F46">
      <w:pPr>
        <w:pStyle w:val="6"/>
        <w:spacing w:before="183"/>
        <w:ind w:left="0"/>
        <w:rPr>
          <w:b/>
        </w:rPr>
      </w:pPr>
    </w:p>
    <w:p w14:paraId="7F43EC09">
      <w:pPr>
        <w:pStyle w:val="2"/>
      </w:pPr>
      <w:r>
        <w:t>Optimal</w:t>
      </w:r>
      <w:r>
        <w:rPr>
          <w:spacing w:val="-4"/>
        </w:rPr>
        <w:t xml:space="preserve"> Path</w:t>
      </w:r>
    </w:p>
    <w:p w14:paraId="2B413F62">
      <w:pPr>
        <w:pStyle w:val="6"/>
        <w:spacing w:before="75"/>
        <w:ind w:left="1015"/>
      </w:pPr>
      <w:r>
        <w:rPr>
          <w:spacing w:val="-10"/>
        </w:rPr>
        <w:t>S</w:t>
      </w:r>
    </w:p>
    <w:p w14:paraId="3DA1FC1E">
      <w:pPr>
        <w:pStyle w:val="6"/>
        <w:spacing w:before="80" w:line="309" w:lineRule="auto"/>
        <w:ind w:left="1015" w:right="9575"/>
      </w:pPr>
      <w:r>
        <w:rPr>
          <w:spacing w:val="-10"/>
        </w:rPr>
        <w:t xml:space="preserve">↓ </w:t>
      </w:r>
      <w:r>
        <w:rPr>
          <w:spacing w:val="-2"/>
        </w:rPr>
        <w:t>(1,0)</w:t>
      </w:r>
    </w:p>
    <w:p w14:paraId="56728BA1">
      <w:pPr>
        <w:pStyle w:val="6"/>
        <w:spacing w:line="309" w:lineRule="auto"/>
        <w:ind w:left="1015" w:right="9575"/>
      </w:pPr>
      <w:r>
        <w:rPr>
          <w:spacing w:val="-10"/>
        </w:rPr>
        <w:t xml:space="preserve">↓ </w:t>
      </w:r>
      <w:r>
        <w:rPr>
          <w:spacing w:val="-2"/>
        </w:rPr>
        <w:t>(2,0)</w:t>
      </w:r>
    </w:p>
    <w:p w14:paraId="39171101">
      <w:pPr>
        <w:pStyle w:val="6"/>
        <w:spacing w:before="1" w:line="309" w:lineRule="auto"/>
        <w:ind w:left="1015" w:right="9575"/>
      </w:pPr>
      <w:r>
        <w:rPr>
          <w:spacing w:val="-10"/>
        </w:rPr>
        <w:t xml:space="preserve">→ </w:t>
      </w:r>
      <w:r>
        <w:rPr>
          <w:spacing w:val="-2"/>
        </w:rPr>
        <w:t>(2,1)</w:t>
      </w:r>
    </w:p>
    <w:p w14:paraId="64D75F45">
      <w:pPr>
        <w:pStyle w:val="6"/>
        <w:spacing w:line="309" w:lineRule="auto"/>
        <w:ind w:left="1015" w:right="9575"/>
      </w:pPr>
      <w:r>
        <w:rPr>
          <w:spacing w:val="-10"/>
        </w:rPr>
        <w:t xml:space="preserve">↓ </w:t>
      </w:r>
      <w:r>
        <w:rPr>
          <w:spacing w:val="-2"/>
        </w:rPr>
        <w:t>(3,1)</w:t>
      </w:r>
    </w:p>
    <w:p w14:paraId="4E7D7A3F">
      <w:pPr>
        <w:pStyle w:val="6"/>
        <w:spacing w:line="309" w:lineRule="auto"/>
        <w:ind w:left="1015" w:right="9575"/>
      </w:pPr>
      <w:r>
        <w:rPr>
          <w:spacing w:val="-10"/>
        </w:rPr>
        <w:t xml:space="preserve">→ </w:t>
      </w:r>
      <w:r>
        <w:rPr>
          <w:spacing w:val="-2"/>
        </w:rPr>
        <w:t>(3,2)</w:t>
      </w:r>
    </w:p>
    <w:p w14:paraId="554DF71D">
      <w:pPr>
        <w:pStyle w:val="6"/>
        <w:spacing w:before="1" w:line="309" w:lineRule="auto"/>
        <w:ind w:left="1015" w:right="9575"/>
      </w:pPr>
      <w:r>
        <w:rPr>
          <w:spacing w:val="-10"/>
        </w:rPr>
        <w:t xml:space="preserve">→ </w:t>
      </w:r>
      <w:r>
        <w:rPr>
          <w:spacing w:val="-2"/>
        </w:rPr>
        <w:t>(3,3)</w:t>
      </w:r>
    </w:p>
    <w:p w14:paraId="6BB0EB34">
      <w:pPr>
        <w:pStyle w:val="6"/>
        <w:spacing w:line="309" w:lineRule="auto"/>
        <w:ind w:left="1015" w:right="9575"/>
      </w:pPr>
      <w:r>
        <w:rPr>
          <w:spacing w:val="-10"/>
        </w:rPr>
        <w:t xml:space="preserve">↓ </w:t>
      </w:r>
      <w:r>
        <w:rPr>
          <w:spacing w:val="-2"/>
        </w:rPr>
        <w:t>(4,3)</w:t>
      </w:r>
    </w:p>
    <w:p w14:paraId="65E629EB">
      <w:pPr>
        <w:pStyle w:val="6"/>
        <w:spacing w:line="309" w:lineRule="auto"/>
        <w:ind w:left="1015" w:right="9795"/>
      </w:pPr>
      <w:r>
        <w:rPr>
          <w:spacing w:val="-10"/>
        </w:rPr>
        <w:t>→ G</w:t>
      </w:r>
    </w:p>
    <w:p w14:paraId="3FF8BABE">
      <w:pPr>
        <w:pStyle w:val="6"/>
        <w:spacing w:before="84"/>
        <w:ind w:left="0"/>
      </w:pPr>
    </w:p>
    <w:p w14:paraId="28111102">
      <w:pPr>
        <w:pStyle w:val="2"/>
        <w:spacing w:after="40"/>
      </w:pPr>
      <w:r>
        <w:t>Path</w:t>
      </w:r>
      <w:r>
        <w:rPr>
          <w:spacing w:val="-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rPr>
          <w:spacing w:val="-4"/>
        </w:rPr>
        <w:t>Grid</w:t>
      </w:r>
    </w:p>
    <w:tbl>
      <w:tblPr>
        <w:tblStyle w:val="5"/>
        <w:tblW w:w="0" w:type="auto"/>
        <w:tblInd w:w="9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20"/>
        <w:gridCol w:w="620"/>
        <w:gridCol w:w="620"/>
        <w:gridCol w:w="620"/>
        <w:gridCol w:w="616"/>
      </w:tblGrid>
      <w:tr w14:paraId="45CA5C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620" w:type="dxa"/>
          </w:tcPr>
          <w:p w14:paraId="68A285AF">
            <w:pPr>
              <w:pStyle w:val="10"/>
              <w:spacing w:before="73"/>
              <w:rPr>
                <w:sz w:val="24"/>
              </w:rPr>
            </w:pPr>
            <w:r>
              <w:rPr>
                <w:spacing w:val="-10"/>
                <w:sz w:val="24"/>
              </w:rPr>
              <w:t>S</w:t>
            </w:r>
          </w:p>
        </w:tc>
        <w:tc>
          <w:tcPr>
            <w:tcW w:w="620" w:type="dxa"/>
          </w:tcPr>
          <w:p w14:paraId="583F7675">
            <w:pPr>
              <w:pStyle w:val="10"/>
              <w:ind w:left="0"/>
              <w:rPr>
                <w:sz w:val="22"/>
              </w:rPr>
            </w:pPr>
          </w:p>
        </w:tc>
        <w:tc>
          <w:tcPr>
            <w:tcW w:w="620" w:type="dxa"/>
          </w:tcPr>
          <w:p w14:paraId="57BB6FBA">
            <w:pPr>
              <w:pStyle w:val="10"/>
              <w:spacing w:before="73"/>
              <w:ind w:left="10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620" w:type="dxa"/>
          </w:tcPr>
          <w:p w14:paraId="44744AC7">
            <w:pPr>
              <w:pStyle w:val="10"/>
              <w:ind w:left="0"/>
              <w:rPr>
                <w:sz w:val="22"/>
              </w:rPr>
            </w:pPr>
          </w:p>
        </w:tc>
        <w:tc>
          <w:tcPr>
            <w:tcW w:w="616" w:type="dxa"/>
          </w:tcPr>
          <w:p w14:paraId="5B843087">
            <w:pPr>
              <w:pStyle w:val="10"/>
              <w:ind w:left="0"/>
              <w:rPr>
                <w:sz w:val="22"/>
              </w:rPr>
            </w:pPr>
          </w:p>
        </w:tc>
      </w:tr>
      <w:tr w14:paraId="041E33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620" w:type="dxa"/>
          </w:tcPr>
          <w:p w14:paraId="1AC49305">
            <w:pPr>
              <w:pStyle w:val="10"/>
              <w:ind w:left="0"/>
              <w:rPr>
                <w:sz w:val="22"/>
              </w:rPr>
            </w:pPr>
          </w:p>
        </w:tc>
        <w:tc>
          <w:tcPr>
            <w:tcW w:w="620" w:type="dxa"/>
          </w:tcPr>
          <w:p w14:paraId="005F0F91">
            <w:pPr>
              <w:pStyle w:val="10"/>
              <w:spacing w:before="73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S</w:t>
            </w:r>
          </w:p>
        </w:tc>
        <w:tc>
          <w:tcPr>
            <w:tcW w:w="620" w:type="dxa"/>
          </w:tcPr>
          <w:p w14:paraId="21047A08">
            <w:pPr>
              <w:pStyle w:val="10"/>
              <w:spacing w:before="73"/>
              <w:ind w:left="10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620" w:type="dxa"/>
          </w:tcPr>
          <w:p w14:paraId="0C8C4106">
            <w:pPr>
              <w:pStyle w:val="10"/>
              <w:ind w:left="0"/>
              <w:rPr>
                <w:sz w:val="22"/>
              </w:rPr>
            </w:pPr>
          </w:p>
        </w:tc>
        <w:tc>
          <w:tcPr>
            <w:tcW w:w="616" w:type="dxa"/>
          </w:tcPr>
          <w:p w14:paraId="4E6ACBC6">
            <w:pPr>
              <w:pStyle w:val="10"/>
              <w:ind w:left="0"/>
              <w:rPr>
                <w:sz w:val="22"/>
              </w:rPr>
            </w:pPr>
          </w:p>
        </w:tc>
      </w:tr>
      <w:tr w14:paraId="3AA29B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620" w:type="dxa"/>
          </w:tcPr>
          <w:p w14:paraId="35FB99EA">
            <w:pPr>
              <w:pStyle w:val="10"/>
              <w:ind w:left="0"/>
              <w:rPr>
                <w:sz w:val="22"/>
              </w:rPr>
            </w:pPr>
          </w:p>
        </w:tc>
        <w:tc>
          <w:tcPr>
            <w:tcW w:w="620" w:type="dxa"/>
          </w:tcPr>
          <w:p w14:paraId="224B23BA">
            <w:pPr>
              <w:pStyle w:val="10"/>
              <w:ind w:left="0"/>
              <w:rPr>
                <w:sz w:val="22"/>
              </w:rPr>
            </w:pPr>
          </w:p>
        </w:tc>
        <w:tc>
          <w:tcPr>
            <w:tcW w:w="620" w:type="dxa"/>
          </w:tcPr>
          <w:p w14:paraId="354C6C8E">
            <w:pPr>
              <w:pStyle w:val="10"/>
              <w:ind w:left="0"/>
              <w:rPr>
                <w:sz w:val="22"/>
              </w:rPr>
            </w:pPr>
          </w:p>
        </w:tc>
        <w:tc>
          <w:tcPr>
            <w:tcW w:w="620" w:type="dxa"/>
          </w:tcPr>
          <w:p w14:paraId="43293286">
            <w:pPr>
              <w:pStyle w:val="10"/>
              <w:spacing w:before="73"/>
              <w:ind w:left="103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616" w:type="dxa"/>
          </w:tcPr>
          <w:p w14:paraId="117C6D6A">
            <w:pPr>
              <w:pStyle w:val="10"/>
              <w:ind w:left="0"/>
              <w:rPr>
                <w:sz w:val="22"/>
              </w:rPr>
            </w:pPr>
          </w:p>
        </w:tc>
      </w:tr>
      <w:tr w14:paraId="67BD9D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620" w:type="dxa"/>
          </w:tcPr>
          <w:p w14:paraId="46F53D58">
            <w:pPr>
              <w:pStyle w:val="10"/>
              <w:spacing w:before="73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620" w:type="dxa"/>
          </w:tcPr>
          <w:p w14:paraId="0E44EA22">
            <w:pPr>
              <w:pStyle w:val="10"/>
              <w:ind w:left="0"/>
              <w:rPr>
                <w:sz w:val="22"/>
              </w:rPr>
            </w:pPr>
          </w:p>
        </w:tc>
        <w:tc>
          <w:tcPr>
            <w:tcW w:w="620" w:type="dxa"/>
          </w:tcPr>
          <w:p w14:paraId="7AB40F71">
            <w:pPr>
              <w:pStyle w:val="10"/>
              <w:ind w:left="0"/>
              <w:rPr>
                <w:sz w:val="22"/>
              </w:rPr>
            </w:pPr>
          </w:p>
        </w:tc>
        <w:tc>
          <w:tcPr>
            <w:tcW w:w="620" w:type="dxa"/>
          </w:tcPr>
          <w:p w14:paraId="0A798796">
            <w:pPr>
              <w:pStyle w:val="10"/>
              <w:ind w:left="0"/>
              <w:rPr>
                <w:sz w:val="22"/>
              </w:rPr>
            </w:pPr>
          </w:p>
        </w:tc>
        <w:tc>
          <w:tcPr>
            <w:tcW w:w="616" w:type="dxa"/>
          </w:tcPr>
          <w:p w14:paraId="012D955B">
            <w:pPr>
              <w:pStyle w:val="10"/>
              <w:ind w:left="0"/>
              <w:rPr>
                <w:sz w:val="22"/>
              </w:rPr>
            </w:pPr>
          </w:p>
        </w:tc>
      </w:tr>
      <w:tr w14:paraId="632004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</w:trPr>
        <w:tc>
          <w:tcPr>
            <w:tcW w:w="620" w:type="dxa"/>
          </w:tcPr>
          <w:p w14:paraId="59F8F16E">
            <w:pPr>
              <w:pStyle w:val="10"/>
              <w:ind w:left="0"/>
              <w:rPr>
                <w:sz w:val="22"/>
              </w:rPr>
            </w:pPr>
          </w:p>
        </w:tc>
        <w:tc>
          <w:tcPr>
            <w:tcW w:w="620" w:type="dxa"/>
          </w:tcPr>
          <w:p w14:paraId="38C76508">
            <w:pPr>
              <w:pStyle w:val="10"/>
              <w:ind w:left="0"/>
              <w:rPr>
                <w:sz w:val="22"/>
              </w:rPr>
            </w:pPr>
          </w:p>
        </w:tc>
        <w:tc>
          <w:tcPr>
            <w:tcW w:w="620" w:type="dxa"/>
          </w:tcPr>
          <w:p w14:paraId="4D8EA6FB">
            <w:pPr>
              <w:pStyle w:val="10"/>
              <w:spacing w:before="74"/>
              <w:ind w:left="10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620" w:type="dxa"/>
          </w:tcPr>
          <w:p w14:paraId="04A31D59">
            <w:pPr>
              <w:pStyle w:val="10"/>
              <w:ind w:left="0"/>
              <w:rPr>
                <w:sz w:val="22"/>
              </w:rPr>
            </w:pPr>
          </w:p>
        </w:tc>
        <w:tc>
          <w:tcPr>
            <w:tcW w:w="616" w:type="dxa"/>
          </w:tcPr>
          <w:p w14:paraId="7B1F3392">
            <w:pPr>
              <w:pStyle w:val="10"/>
              <w:spacing w:before="74"/>
              <w:ind w:left="103"/>
              <w:rPr>
                <w:sz w:val="24"/>
              </w:rPr>
            </w:pPr>
            <w:r>
              <w:rPr>
                <w:spacing w:val="-10"/>
                <w:sz w:val="24"/>
              </w:rPr>
              <w:t>G</w:t>
            </w:r>
          </w:p>
        </w:tc>
      </w:tr>
    </w:tbl>
    <w:p w14:paraId="671BAE6C">
      <w:pPr>
        <w:pStyle w:val="6"/>
        <w:spacing w:before="164"/>
        <w:ind w:left="0"/>
        <w:rPr>
          <w:b/>
        </w:rPr>
      </w:pPr>
    </w:p>
    <w:p w14:paraId="3698B7EB">
      <w:pPr>
        <w:spacing w:before="0" w:line="307" w:lineRule="auto"/>
        <w:ind w:left="1015" w:right="7871" w:firstLine="0"/>
        <w:jc w:val="left"/>
        <w:rPr>
          <w:sz w:val="24"/>
        </w:rPr>
      </w:pPr>
      <w:r>
        <w:rPr>
          <w:b/>
          <w:sz w:val="24"/>
        </w:rPr>
        <w:t xml:space="preserve">Cost Calculation </w:t>
      </w:r>
      <w:r>
        <w:rPr>
          <w:sz w:val="24"/>
        </w:rPr>
        <w:t>Each</w:t>
      </w:r>
      <w:r>
        <w:rPr>
          <w:spacing w:val="-11"/>
          <w:sz w:val="24"/>
        </w:rPr>
        <w:t xml:space="preserve"> </w:t>
      </w:r>
      <w:r>
        <w:rPr>
          <w:sz w:val="24"/>
        </w:rPr>
        <w:t>move</w:t>
      </w:r>
      <w:r>
        <w:rPr>
          <w:spacing w:val="-12"/>
          <w:sz w:val="24"/>
        </w:rPr>
        <w:t xml:space="preserve"> </w:t>
      </w:r>
      <w:r>
        <w:rPr>
          <w:sz w:val="24"/>
        </w:rPr>
        <w:t>costs</w:t>
      </w:r>
      <w:r>
        <w:rPr>
          <w:spacing w:val="-11"/>
          <w:sz w:val="24"/>
        </w:rPr>
        <w:t xml:space="preserve"> </w:t>
      </w:r>
      <w:r>
        <w:rPr>
          <w:b/>
          <w:sz w:val="24"/>
        </w:rPr>
        <w:t>1</w:t>
      </w:r>
      <w:r>
        <w:rPr>
          <w:sz w:val="24"/>
        </w:rPr>
        <w:t>. Total moves:</w:t>
      </w:r>
    </w:p>
    <w:p w14:paraId="6E118DB4">
      <w:pPr>
        <w:pStyle w:val="9"/>
        <w:numPr>
          <w:ilvl w:val="2"/>
          <w:numId w:val="4"/>
        </w:numPr>
        <w:tabs>
          <w:tab w:val="left" w:pos="1735"/>
        </w:tabs>
        <w:spacing w:before="2" w:after="0" w:line="240" w:lineRule="auto"/>
        <w:ind w:left="1735" w:right="0" w:hanging="360"/>
        <w:jc w:val="left"/>
        <w:rPr>
          <w:sz w:val="24"/>
        </w:rPr>
      </w:pPr>
      <w:r>
        <w:rPr>
          <w:sz w:val="24"/>
        </w:rPr>
        <w:t>(0,0)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(1,0)</w:t>
      </w:r>
    </w:p>
    <w:p w14:paraId="7DE4316E">
      <w:pPr>
        <w:pStyle w:val="9"/>
        <w:numPr>
          <w:ilvl w:val="2"/>
          <w:numId w:val="4"/>
        </w:numPr>
        <w:tabs>
          <w:tab w:val="left" w:pos="1735"/>
        </w:tabs>
        <w:spacing w:before="84" w:after="0" w:line="240" w:lineRule="auto"/>
        <w:ind w:left="1735" w:right="0" w:hanging="360"/>
        <w:jc w:val="left"/>
        <w:rPr>
          <w:sz w:val="24"/>
        </w:rPr>
      </w:pPr>
      <w:r>
        <w:rPr>
          <w:sz w:val="24"/>
        </w:rPr>
        <w:t>(1,0)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(2,0)</w:t>
      </w:r>
    </w:p>
    <w:p w14:paraId="651D99BB">
      <w:pPr>
        <w:pStyle w:val="9"/>
        <w:numPr>
          <w:ilvl w:val="2"/>
          <w:numId w:val="4"/>
        </w:numPr>
        <w:tabs>
          <w:tab w:val="left" w:pos="1735"/>
        </w:tabs>
        <w:spacing w:before="79" w:after="0" w:line="240" w:lineRule="auto"/>
        <w:ind w:left="1735" w:right="0" w:hanging="360"/>
        <w:jc w:val="left"/>
        <w:rPr>
          <w:sz w:val="24"/>
        </w:rPr>
      </w:pPr>
      <w:r>
        <w:rPr>
          <w:sz w:val="24"/>
        </w:rPr>
        <w:t>(2,0)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(2,1)</w:t>
      </w:r>
    </w:p>
    <w:p w14:paraId="4E033B00">
      <w:pPr>
        <w:pStyle w:val="9"/>
        <w:numPr>
          <w:ilvl w:val="2"/>
          <w:numId w:val="4"/>
        </w:numPr>
        <w:tabs>
          <w:tab w:val="left" w:pos="1735"/>
        </w:tabs>
        <w:spacing w:before="79" w:after="0" w:line="240" w:lineRule="auto"/>
        <w:ind w:left="1735" w:right="0" w:hanging="360"/>
        <w:jc w:val="left"/>
        <w:rPr>
          <w:sz w:val="24"/>
        </w:rPr>
      </w:pPr>
      <w:r>
        <w:rPr>
          <w:sz w:val="24"/>
        </w:rPr>
        <w:t>(2,1)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(3,1)</w:t>
      </w:r>
    </w:p>
    <w:p w14:paraId="614CC5DD">
      <w:pPr>
        <w:pStyle w:val="9"/>
        <w:numPr>
          <w:ilvl w:val="2"/>
          <w:numId w:val="4"/>
        </w:numPr>
        <w:tabs>
          <w:tab w:val="left" w:pos="1735"/>
        </w:tabs>
        <w:spacing w:before="79" w:after="0" w:line="240" w:lineRule="auto"/>
        <w:ind w:left="1735" w:right="0" w:hanging="360"/>
        <w:jc w:val="left"/>
        <w:rPr>
          <w:sz w:val="24"/>
        </w:rPr>
      </w:pPr>
      <w:r>
        <w:rPr>
          <w:sz w:val="24"/>
        </w:rPr>
        <w:t>(3,1)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(3,2)</w:t>
      </w:r>
    </w:p>
    <w:p w14:paraId="62334DB6">
      <w:pPr>
        <w:pStyle w:val="9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960" w:right="425" w:bottom="280" w:left="425" w:header="720" w:footer="720" w:gutter="0"/>
          <w:cols w:space="720" w:num="1"/>
        </w:sectPr>
      </w:pPr>
    </w:p>
    <w:p w14:paraId="47752C29">
      <w:pPr>
        <w:pStyle w:val="9"/>
        <w:numPr>
          <w:ilvl w:val="2"/>
          <w:numId w:val="4"/>
        </w:numPr>
        <w:tabs>
          <w:tab w:val="left" w:pos="1735"/>
        </w:tabs>
        <w:spacing w:before="77" w:after="0" w:line="240" w:lineRule="auto"/>
        <w:ind w:left="1735" w:right="0" w:hanging="360"/>
        <w:jc w:val="left"/>
        <w:rPr>
          <w:sz w:val="24"/>
        </w:rPr>
      </w:pPr>
      <w:r>
        <w:rPr>
          <w:sz w:val="24"/>
        </w:rPr>
        <w:t>(3,2)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(3,3)</w:t>
      </w:r>
    </w:p>
    <w:p w14:paraId="468F3624">
      <w:pPr>
        <w:pStyle w:val="9"/>
        <w:numPr>
          <w:ilvl w:val="2"/>
          <w:numId w:val="4"/>
        </w:numPr>
        <w:tabs>
          <w:tab w:val="left" w:pos="1735"/>
        </w:tabs>
        <w:spacing w:before="79" w:after="0" w:line="240" w:lineRule="auto"/>
        <w:ind w:left="1735" w:right="0" w:hanging="360"/>
        <w:jc w:val="left"/>
        <w:rPr>
          <w:sz w:val="24"/>
        </w:rPr>
      </w:pPr>
      <w:r>
        <w:rPr>
          <w:sz w:val="24"/>
        </w:rPr>
        <w:t>(3,3)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(4,3)</w:t>
      </w:r>
    </w:p>
    <w:p w14:paraId="0938570A">
      <w:pPr>
        <w:pStyle w:val="9"/>
        <w:numPr>
          <w:ilvl w:val="2"/>
          <w:numId w:val="4"/>
        </w:numPr>
        <w:tabs>
          <w:tab w:val="left" w:pos="1735"/>
        </w:tabs>
        <w:spacing w:before="79" w:after="0" w:line="240" w:lineRule="auto"/>
        <w:ind w:left="1735" w:right="0" w:hanging="360"/>
        <w:jc w:val="left"/>
        <w:rPr>
          <w:sz w:val="24"/>
        </w:rPr>
      </w:pPr>
      <w:r>
        <w:rPr>
          <w:sz w:val="24"/>
        </w:rPr>
        <w:t>(4,3)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(4,4)</w:t>
      </w:r>
    </w:p>
    <w:p w14:paraId="39906AB6">
      <w:pPr>
        <w:spacing w:before="84"/>
        <w:ind w:left="1015" w:right="0" w:firstLine="0"/>
        <w:jc w:val="left"/>
        <w:rPr>
          <w:b/>
          <w:sz w:val="24"/>
        </w:rPr>
      </w:pPr>
      <w:r>
        <w:rPr>
          <w:b/>
          <w:sz w:val="24"/>
        </w:rPr>
        <w:t>Total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Cost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8</w:t>
      </w:r>
    </w:p>
    <w:p w14:paraId="76DAF835">
      <w:pPr>
        <w:pStyle w:val="6"/>
        <w:spacing w:before="159"/>
        <w:ind w:left="0"/>
        <w:rPr>
          <w:b/>
        </w:rPr>
      </w:pPr>
    </w:p>
    <w:p w14:paraId="4579175C">
      <w:pPr>
        <w:pStyle w:val="2"/>
      </w:pPr>
      <w:r>
        <w:rPr>
          <w:spacing w:val="-2"/>
        </w:rPr>
        <w:t>Result</w:t>
      </w:r>
    </w:p>
    <w:p w14:paraId="25B85363">
      <w:pPr>
        <w:pStyle w:val="6"/>
        <w:spacing w:before="75" w:line="275" w:lineRule="exact"/>
        <w:ind w:left="1015"/>
      </w:pPr>
      <w:r>
        <w:t>The</w:t>
      </w:r>
      <w:r>
        <w:rPr>
          <w:spacing w:val="-6"/>
        </w:rPr>
        <w:t xml:space="preserve"> </w:t>
      </w:r>
      <w:r>
        <w:t>Breadth-First</w:t>
      </w:r>
      <w:r>
        <w:rPr>
          <w:spacing w:val="3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(BFS)</w:t>
      </w:r>
      <w:r>
        <w:rPr>
          <w:spacing w:val="-1"/>
        </w:rPr>
        <w:t xml:space="preserve"> </w:t>
      </w:r>
      <w:r>
        <w:t>algorithm</w:t>
      </w:r>
      <w:r>
        <w:rPr>
          <w:spacing w:val="-7"/>
        </w:rPr>
        <w:t xml:space="preserve"> </w:t>
      </w:r>
      <w:r>
        <w:t>successfully</w:t>
      </w:r>
      <w:r>
        <w:rPr>
          <w:spacing w:val="-2"/>
        </w:rPr>
        <w:t xml:space="preserve"> </w:t>
      </w:r>
      <w:r>
        <w:t>found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shortest</w:t>
      </w:r>
      <w:r>
        <w:rPr>
          <w:spacing w:val="2"/>
        </w:rPr>
        <w:t xml:space="preserve"> </w:t>
      </w:r>
      <w:r>
        <w:t>path</w:t>
      </w:r>
      <w:r>
        <w:rPr>
          <w:spacing w:val="-7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Start</w:t>
      </w:r>
    </w:p>
    <w:p w14:paraId="04798ACF">
      <w:pPr>
        <w:pStyle w:val="6"/>
        <w:spacing w:line="247" w:lineRule="auto"/>
        <w:ind w:left="1015" w:right="1031"/>
      </w:pPr>
      <w:r>
        <w:t>(S)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Goal</w:t>
      </w:r>
      <w:r>
        <w:rPr>
          <w:spacing w:val="-11"/>
        </w:rPr>
        <w:t xml:space="preserve"> </w:t>
      </w:r>
      <w:r>
        <w:t>(G)</w:t>
      </w:r>
      <w:r>
        <w:rPr>
          <w:spacing w:val="-1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avoiding</w:t>
      </w:r>
      <w:r>
        <w:rPr>
          <w:spacing w:val="-2"/>
        </w:rPr>
        <w:t xml:space="preserve"> </w:t>
      </w:r>
      <w:r>
        <w:t>obstacles. The</w:t>
      </w:r>
      <w:r>
        <w:rPr>
          <w:spacing w:val="-3"/>
        </w:rPr>
        <w:t xml:space="preserve"> </w:t>
      </w:r>
      <w:r>
        <w:t>robot</w:t>
      </w:r>
      <w:r>
        <w:rPr>
          <w:spacing w:val="-2"/>
        </w:rPr>
        <w:t xml:space="preserve"> </w:t>
      </w:r>
      <w:r>
        <w:t>reached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destination with</w:t>
      </w:r>
      <w:r>
        <w:rPr>
          <w:spacing w:val="-7"/>
        </w:rPr>
        <w:t xml:space="preserve"> </w:t>
      </w:r>
      <w:r>
        <w:t>an optimal path cost of 8, satisfying all the given constraints.</w:t>
      </w:r>
    </w:p>
    <w:p w14:paraId="2BD33EB2">
      <w:pPr>
        <w:pStyle w:val="6"/>
        <w:spacing w:before="153"/>
        <w:ind w:left="0"/>
      </w:pPr>
    </w:p>
    <w:p w14:paraId="305A3809">
      <w:pPr>
        <w:pStyle w:val="2"/>
        <w:numPr>
          <w:ilvl w:val="0"/>
          <w:numId w:val="4"/>
        </w:numPr>
        <w:tabs>
          <w:tab w:val="left" w:pos="1197"/>
        </w:tabs>
        <w:spacing w:before="0" w:after="0" w:line="309" w:lineRule="auto"/>
        <w:ind w:left="1015" w:right="4429" w:firstLine="0"/>
        <w:jc w:val="left"/>
      </w:pPr>
      <w:r>
        <w:t>Autonomous</w:t>
      </w:r>
      <w:r>
        <w:rPr>
          <w:spacing w:val="-9"/>
        </w:rPr>
        <w:t xml:space="preserve"> </w:t>
      </w:r>
      <w:r>
        <w:t>Rescue</w:t>
      </w:r>
      <w:r>
        <w:rPr>
          <w:spacing w:val="-8"/>
        </w:rPr>
        <w:t xml:space="preserve"> </w:t>
      </w:r>
      <w:r>
        <w:t>Robot</w:t>
      </w:r>
      <w:r>
        <w:rPr>
          <w:spacing w:val="-5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 xml:space="preserve">Strategy </w:t>
      </w:r>
      <w:r>
        <w:rPr>
          <w:spacing w:val="-4"/>
        </w:rPr>
        <w:t>Aim:</w:t>
      </w:r>
    </w:p>
    <w:p w14:paraId="230D263B">
      <w:pPr>
        <w:pStyle w:val="6"/>
        <w:ind w:left="1015" w:right="959"/>
      </w:pPr>
      <w:r>
        <w:t>To analyze the problem of an autonomous rescue robot operating in a disaster-affected building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develop</w:t>
      </w:r>
      <w:r>
        <w:rPr>
          <w:spacing w:val="-1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AI-based</w:t>
      </w:r>
      <w:r>
        <w:rPr>
          <w:spacing w:val="-1"/>
        </w:rPr>
        <w:t xml:space="preserve"> </w:t>
      </w:r>
      <w:r>
        <w:t>solution</w:t>
      </w:r>
      <w:r>
        <w:rPr>
          <w:spacing w:val="-6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Uniform</w:t>
      </w:r>
      <w:r>
        <w:rPr>
          <w:spacing w:val="-10"/>
        </w:rPr>
        <w:t xml:space="preserve"> </w:t>
      </w:r>
      <w:r>
        <w:t>Cost Search</w:t>
      </w:r>
      <w:r>
        <w:rPr>
          <w:spacing w:val="-6"/>
        </w:rPr>
        <w:t xml:space="preserve"> </w:t>
      </w:r>
      <w:r>
        <w:t>(UCS)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Online Search Agent to safely reach the survivor while minimizing the total navigation cost.</w:t>
      </w:r>
    </w:p>
    <w:p w14:paraId="0C22AF97">
      <w:pPr>
        <w:pStyle w:val="6"/>
        <w:spacing w:before="157"/>
        <w:ind w:left="0"/>
      </w:pPr>
    </w:p>
    <w:p w14:paraId="6C4D271E">
      <w:pPr>
        <w:pStyle w:val="2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Statement:</w:t>
      </w:r>
    </w:p>
    <w:p w14:paraId="491197E3">
      <w:pPr>
        <w:pStyle w:val="6"/>
        <w:spacing w:before="75" w:line="242" w:lineRule="auto"/>
        <w:ind w:left="1015" w:right="1031"/>
      </w:pPr>
      <w:r>
        <w:t>An</w:t>
      </w:r>
      <w:r>
        <w:rPr>
          <w:spacing w:val="-9"/>
        </w:rPr>
        <w:t xml:space="preserve"> </w:t>
      </w:r>
      <w:r>
        <w:t>autonomous</w:t>
      </w:r>
      <w:r>
        <w:rPr>
          <w:spacing w:val="-5"/>
        </w:rPr>
        <w:t xml:space="preserve"> </w:t>
      </w:r>
      <w:r>
        <w:t>rescue</w:t>
      </w:r>
      <w:r>
        <w:rPr>
          <w:spacing w:val="-4"/>
        </w:rPr>
        <w:t xml:space="preserve"> </w:t>
      </w:r>
      <w:r>
        <w:t>robot is</w:t>
      </w:r>
      <w:r>
        <w:rPr>
          <w:spacing w:val="-5"/>
        </w:rPr>
        <w:t xml:space="preserve"> </w:t>
      </w:r>
      <w:r>
        <w:t>deployed in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disaster-affected</w:t>
      </w:r>
      <w:r>
        <w:rPr>
          <w:spacing w:val="-3"/>
        </w:rPr>
        <w:t xml:space="preserve"> </w:t>
      </w:r>
      <w:r>
        <w:t>building.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robot starts</w:t>
      </w:r>
      <w:r>
        <w:rPr>
          <w:spacing w:val="-5"/>
        </w:rPr>
        <w:t xml:space="preserve"> </w:t>
      </w:r>
      <w:r>
        <w:t>from S (Start) and must reach the survivor at G (Goal).</w:t>
      </w:r>
    </w:p>
    <w:p w14:paraId="1CA0C660">
      <w:pPr>
        <w:pStyle w:val="2"/>
        <w:spacing w:before="81"/>
      </w:pPr>
      <w:r>
        <w:rPr>
          <w:spacing w:val="-2"/>
        </w:rPr>
        <w:t>Constraints:</w:t>
      </w:r>
    </w:p>
    <w:p w14:paraId="39A3E155">
      <w:pPr>
        <w:pStyle w:val="9"/>
        <w:numPr>
          <w:ilvl w:val="0"/>
          <w:numId w:val="6"/>
        </w:numPr>
        <w:tabs>
          <w:tab w:val="left" w:pos="1735"/>
        </w:tabs>
        <w:spacing w:before="74" w:after="0" w:line="240" w:lineRule="auto"/>
        <w:ind w:left="1735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robot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move Up,</w:t>
      </w:r>
      <w:r>
        <w:rPr>
          <w:spacing w:val="-1"/>
          <w:sz w:val="24"/>
        </w:rPr>
        <w:t xml:space="preserve"> </w:t>
      </w:r>
      <w:r>
        <w:rPr>
          <w:sz w:val="24"/>
        </w:rPr>
        <w:t>Down, Left,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Right.</w:t>
      </w:r>
    </w:p>
    <w:p w14:paraId="2390BEEC">
      <w:pPr>
        <w:pStyle w:val="9"/>
        <w:numPr>
          <w:ilvl w:val="0"/>
          <w:numId w:val="6"/>
        </w:numPr>
        <w:tabs>
          <w:tab w:val="left" w:pos="1735"/>
        </w:tabs>
        <w:spacing w:before="85" w:after="0" w:line="240" w:lineRule="auto"/>
        <w:ind w:left="1735" w:right="0" w:hanging="360"/>
        <w:jc w:val="left"/>
        <w:rPr>
          <w:sz w:val="24"/>
        </w:rPr>
      </w:pPr>
      <w:r>
        <w:rPr>
          <w:sz w:val="24"/>
        </w:rPr>
        <w:t>Some</w:t>
      </w:r>
      <w:r>
        <w:rPr>
          <w:spacing w:val="-3"/>
          <w:sz w:val="24"/>
        </w:rPr>
        <w:t xml:space="preserve"> </w:t>
      </w:r>
      <w:r>
        <w:rPr>
          <w:sz w:val="24"/>
        </w:rPr>
        <w:t>rooms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blocked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obstacles.</w:t>
      </w:r>
    </w:p>
    <w:p w14:paraId="7FB17397">
      <w:pPr>
        <w:pStyle w:val="9"/>
        <w:numPr>
          <w:ilvl w:val="0"/>
          <w:numId w:val="6"/>
        </w:numPr>
        <w:tabs>
          <w:tab w:val="left" w:pos="1735"/>
        </w:tabs>
        <w:spacing w:before="79" w:after="0" w:line="240" w:lineRule="auto"/>
        <w:ind w:left="1735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robot can</w:t>
      </w:r>
      <w:r>
        <w:rPr>
          <w:spacing w:val="-4"/>
          <w:sz w:val="24"/>
        </w:rPr>
        <w:t xml:space="preserve"> </w:t>
      </w:r>
      <w:r>
        <w:rPr>
          <w:sz w:val="24"/>
        </w:rPr>
        <w:t>only</w:t>
      </w:r>
      <w:r>
        <w:rPr>
          <w:spacing w:val="-10"/>
          <w:sz w:val="24"/>
        </w:rPr>
        <w:t xml:space="preserve"> </w:t>
      </w:r>
      <w:r>
        <w:rPr>
          <w:sz w:val="24"/>
        </w:rPr>
        <w:t>observe</w:t>
      </w:r>
      <w:r>
        <w:rPr>
          <w:spacing w:val="-1"/>
          <w:sz w:val="24"/>
        </w:rPr>
        <w:t xml:space="preserve"> </w:t>
      </w:r>
      <w:r>
        <w:rPr>
          <w:sz w:val="24"/>
        </w:rPr>
        <w:t>adjacent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cells.</w:t>
      </w:r>
    </w:p>
    <w:p w14:paraId="2815DDB7">
      <w:pPr>
        <w:pStyle w:val="9"/>
        <w:numPr>
          <w:ilvl w:val="0"/>
          <w:numId w:val="6"/>
        </w:numPr>
        <w:tabs>
          <w:tab w:val="left" w:pos="1735"/>
        </w:tabs>
        <w:spacing w:before="79" w:after="0" w:line="240" w:lineRule="auto"/>
        <w:ind w:left="1735" w:right="0" w:hanging="360"/>
        <w:jc w:val="left"/>
        <w:rPr>
          <w:sz w:val="24"/>
        </w:rPr>
      </w:pP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movement</w:t>
      </w:r>
      <w:r>
        <w:rPr>
          <w:spacing w:val="1"/>
          <w:sz w:val="24"/>
        </w:rPr>
        <w:t xml:space="preserve"> </w:t>
      </w:r>
      <w:r>
        <w:rPr>
          <w:sz w:val="24"/>
        </w:rPr>
        <w:t>costs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1.</w:t>
      </w:r>
    </w:p>
    <w:p w14:paraId="7FC9A2CF">
      <w:pPr>
        <w:pStyle w:val="9"/>
        <w:numPr>
          <w:ilvl w:val="0"/>
          <w:numId w:val="6"/>
        </w:numPr>
        <w:tabs>
          <w:tab w:val="left" w:pos="1735"/>
        </w:tabs>
        <w:spacing w:before="79" w:after="0" w:line="240" w:lineRule="auto"/>
        <w:ind w:left="1735" w:right="0" w:hanging="360"/>
        <w:jc w:val="left"/>
        <w:rPr>
          <w:sz w:val="24"/>
        </w:rPr>
      </w:pPr>
      <w:r>
        <w:rPr>
          <w:sz w:val="24"/>
        </w:rPr>
        <w:t>Entering</w:t>
      </w:r>
      <w:r>
        <w:rPr>
          <w:spacing w:val="-1"/>
          <w:sz w:val="24"/>
        </w:rPr>
        <w:t xml:space="preserve"> </w:t>
      </w:r>
      <w:r>
        <w:rPr>
          <w:sz w:val="24"/>
        </w:rPr>
        <w:t>risky</w:t>
      </w:r>
      <w:r>
        <w:rPr>
          <w:spacing w:val="-8"/>
          <w:sz w:val="24"/>
        </w:rPr>
        <w:t xml:space="preserve"> </w:t>
      </w:r>
      <w:r>
        <w:rPr>
          <w:sz w:val="24"/>
        </w:rPr>
        <w:t>zones</w:t>
      </w:r>
      <w:r>
        <w:rPr>
          <w:spacing w:val="-1"/>
          <w:sz w:val="24"/>
        </w:rPr>
        <w:t xml:space="preserve"> </w:t>
      </w:r>
      <w:r>
        <w:rPr>
          <w:sz w:val="24"/>
        </w:rPr>
        <w:t>adds an</w:t>
      </w:r>
      <w:r>
        <w:rPr>
          <w:spacing w:val="-4"/>
          <w:sz w:val="24"/>
        </w:rPr>
        <w:t xml:space="preserve"> </w:t>
      </w:r>
      <w:r>
        <w:rPr>
          <w:sz w:val="24"/>
        </w:rPr>
        <w:t>extra</w:t>
      </w:r>
      <w:r>
        <w:rPr>
          <w:spacing w:val="1"/>
          <w:sz w:val="24"/>
        </w:rPr>
        <w:t xml:space="preserve"> </w:t>
      </w:r>
      <w:r>
        <w:rPr>
          <w:sz w:val="24"/>
        </w:rPr>
        <w:t>cost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5"/>
          <w:sz w:val="24"/>
        </w:rPr>
        <w:t>2.</w:t>
      </w:r>
    </w:p>
    <w:p w14:paraId="3C8E312D">
      <w:pPr>
        <w:pStyle w:val="9"/>
        <w:numPr>
          <w:ilvl w:val="0"/>
          <w:numId w:val="6"/>
        </w:numPr>
        <w:tabs>
          <w:tab w:val="left" w:pos="1735"/>
        </w:tabs>
        <w:spacing w:before="79" w:after="0" w:line="240" w:lineRule="auto"/>
        <w:ind w:left="1735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robot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4"/>
          <w:sz w:val="24"/>
        </w:rPr>
        <w:t xml:space="preserve"> </w:t>
      </w:r>
      <w:r>
        <w:rPr>
          <w:sz w:val="24"/>
        </w:rPr>
        <w:t>minimize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total</w:t>
      </w:r>
      <w:r>
        <w:rPr>
          <w:spacing w:val="-9"/>
          <w:sz w:val="24"/>
        </w:rPr>
        <w:t xml:space="preserve"> </w:t>
      </w:r>
      <w:r>
        <w:rPr>
          <w:sz w:val="24"/>
        </w:rPr>
        <w:t>travel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cost.</w:t>
      </w:r>
    </w:p>
    <w:p w14:paraId="761EC7FB">
      <w:pPr>
        <w:pStyle w:val="9"/>
        <w:numPr>
          <w:ilvl w:val="0"/>
          <w:numId w:val="6"/>
        </w:numPr>
        <w:tabs>
          <w:tab w:val="left" w:pos="1735"/>
        </w:tabs>
        <w:spacing w:before="80" w:after="0" w:line="240" w:lineRule="auto"/>
        <w:ind w:left="1735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robot updates</w:t>
      </w:r>
      <w:r>
        <w:rPr>
          <w:spacing w:val="-2"/>
          <w:sz w:val="24"/>
        </w:rPr>
        <w:t xml:space="preserve"> </w:t>
      </w:r>
      <w:r>
        <w:rPr>
          <w:sz w:val="24"/>
        </w:rPr>
        <w:t>its</w:t>
      </w:r>
      <w:r>
        <w:rPr>
          <w:spacing w:val="-3"/>
          <w:sz w:val="24"/>
        </w:rPr>
        <w:t xml:space="preserve"> </w:t>
      </w:r>
      <w:r>
        <w:rPr>
          <w:sz w:val="24"/>
        </w:rPr>
        <w:t>knowledge</w:t>
      </w:r>
      <w:r>
        <w:rPr>
          <w:spacing w:val="-1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5"/>
          <w:sz w:val="24"/>
        </w:rPr>
        <w:t xml:space="preserve"> </w:t>
      </w:r>
      <w:r>
        <w:rPr>
          <w:sz w:val="24"/>
        </w:rPr>
        <w:t>while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moving.</w:t>
      </w:r>
    </w:p>
    <w:p w14:paraId="23DAAE8C">
      <w:pPr>
        <w:pStyle w:val="6"/>
        <w:spacing w:before="168"/>
        <w:ind w:left="0"/>
      </w:pPr>
    </w:p>
    <w:p w14:paraId="23E6807E">
      <w:pPr>
        <w:pStyle w:val="2"/>
        <w:numPr>
          <w:ilvl w:val="0"/>
          <w:numId w:val="7"/>
        </w:numPr>
        <w:tabs>
          <w:tab w:val="left" w:pos="1358"/>
        </w:tabs>
        <w:spacing w:before="0" w:after="40" w:line="240" w:lineRule="auto"/>
        <w:ind w:left="1358" w:right="0" w:hanging="343"/>
        <w:jc w:val="left"/>
      </w:pPr>
      <w:r>
        <w:t>Analysis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Constraints</w:t>
      </w:r>
    </w:p>
    <w:tbl>
      <w:tblPr>
        <w:tblStyle w:val="5"/>
        <w:tblW w:w="0" w:type="auto"/>
        <w:tblInd w:w="9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83"/>
        <w:gridCol w:w="6713"/>
      </w:tblGrid>
      <w:tr w14:paraId="50A047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2583" w:type="dxa"/>
          </w:tcPr>
          <w:p w14:paraId="7480B167">
            <w:pPr>
              <w:pStyle w:val="10"/>
              <w:spacing w:before="8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Constraint</w:t>
            </w:r>
          </w:p>
        </w:tc>
        <w:tc>
          <w:tcPr>
            <w:tcW w:w="6713" w:type="dxa"/>
          </w:tcPr>
          <w:p w14:paraId="6277902F">
            <w:pPr>
              <w:pStyle w:val="10"/>
              <w:spacing w:before="82"/>
              <w:rPr>
                <w:b/>
                <w:sz w:val="22"/>
              </w:rPr>
            </w:pPr>
            <w:r>
              <w:rPr>
                <w:b/>
                <w:sz w:val="22"/>
              </w:rPr>
              <w:t>Effect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b/>
                <w:sz w:val="22"/>
              </w:rPr>
              <w:t>on</w:t>
            </w:r>
            <w:r>
              <w:rPr>
                <w:b/>
                <w:spacing w:val="-12"/>
                <w:sz w:val="22"/>
              </w:rPr>
              <w:t xml:space="preserve"> </w:t>
            </w:r>
            <w:r>
              <w:rPr>
                <w:b/>
                <w:sz w:val="22"/>
              </w:rPr>
              <w:t>Decision-</w:t>
            </w:r>
            <w:r>
              <w:rPr>
                <w:b/>
                <w:spacing w:val="-2"/>
                <w:sz w:val="22"/>
              </w:rPr>
              <w:t>Making</w:t>
            </w:r>
          </w:p>
        </w:tc>
      </w:tr>
      <w:tr w14:paraId="5E62FD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2583" w:type="dxa"/>
          </w:tcPr>
          <w:p w14:paraId="109BEC3D">
            <w:pPr>
              <w:pStyle w:val="10"/>
              <w:spacing w:before="73"/>
              <w:rPr>
                <w:sz w:val="22"/>
              </w:rPr>
            </w:pPr>
            <w:r>
              <w:rPr>
                <w:sz w:val="22"/>
              </w:rPr>
              <w:t>Movement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only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four </w:t>
            </w:r>
            <w:r>
              <w:rPr>
                <w:spacing w:val="-2"/>
                <w:sz w:val="22"/>
              </w:rPr>
              <w:t>directions</w:t>
            </w:r>
          </w:p>
        </w:tc>
        <w:tc>
          <w:tcPr>
            <w:tcW w:w="6713" w:type="dxa"/>
          </w:tcPr>
          <w:p w14:paraId="16C5ADE7">
            <w:pPr>
              <w:pStyle w:val="10"/>
              <w:spacing w:before="78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robot can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explore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only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 xml:space="preserve">adjacent </w:t>
            </w:r>
            <w:r>
              <w:rPr>
                <w:spacing w:val="-2"/>
                <w:sz w:val="22"/>
              </w:rPr>
              <w:t>rooms.</w:t>
            </w:r>
          </w:p>
        </w:tc>
      </w:tr>
      <w:tr w14:paraId="787CE0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583" w:type="dxa"/>
          </w:tcPr>
          <w:p w14:paraId="50B6B331">
            <w:pPr>
              <w:pStyle w:val="10"/>
              <w:spacing w:before="73" w:line="244" w:lineRule="auto"/>
              <w:ind w:right="105"/>
              <w:rPr>
                <w:sz w:val="22"/>
              </w:rPr>
            </w:pPr>
            <w:r>
              <w:rPr>
                <w:sz w:val="22"/>
              </w:rPr>
              <w:t>Obstacles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cannot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be </w:t>
            </w:r>
            <w:r>
              <w:rPr>
                <w:spacing w:val="-2"/>
                <w:sz w:val="22"/>
              </w:rPr>
              <w:t>crossed</w:t>
            </w:r>
          </w:p>
        </w:tc>
        <w:tc>
          <w:tcPr>
            <w:tcW w:w="6713" w:type="dxa"/>
          </w:tcPr>
          <w:p w14:paraId="4A7AFF83">
            <w:pPr>
              <w:pStyle w:val="10"/>
              <w:spacing w:before="7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robot</w:t>
            </w:r>
            <w:r>
              <w:rPr>
                <w:spacing w:val="5"/>
                <w:sz w:val="22"/>
              </w:rPr>
              <w:t xml:space="preserve"> </w:t>
            </w:r>
            <w:r>
              <w:rPr>
                <w:sz w:val="22"/>
              </w:rPr>
              <w:t>must find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alternate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path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around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blocked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rooms.</w:t>
            </w:r>
          </w:p>
        </w:tc>
      </w:tr>
      <w:tr w14:paraId="170891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2583" w:type="dxa"/>
          </w:tcPr>
          <w:p w14:paraId="47145AB9">
            <w:pPr>
              <w:pStyle w:val="10"/>
              <w:spacing w:before="77"/>
              <w:rPr>
                <w:sz w:val="22"/>
              </w:rPr>
            </w:pPr>
            <w:r>
              <w:rPr>
                <w:sz w:val="22"/>
              </w:rPr>
              <w:t>Limited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sensing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capability</w:t>
            </w:r>
          </w:p>
        </w:tc>
        <w:tc>
          <w:tcPr>
            <w:tcW w:w="6713" w:type="dxa"/>
          </w:tcPr>
          <w:p w14:paraId="058B3D95">
            <w:pPr>
              <w:pStyle w:val="10"/>
              <w:spacing w:before="73"/>
              <w:ind w:right="163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robot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has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incomplete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knowledge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discovers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environment while moving.</w:t>
            </w:r>
          </w:p>
        </w:tc>
      </w:tr>
      <w:tr w14:paraId="56E8AC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2583" w:type="dxa"/>
          </w:tcPr>
          <w:p w14:paraId="5A2068B0">
            <w:pPr>
              <w:pStyle w:val="10"/>
              <w:spacing w:before="78"/>
              <w:rPr>
                <w:sz w:val="22"/>
              </w:rPr>
            </w:pPr>
            <w:r>
              <w:rPr>
                <w:sz w:val="22"/>
              </w:rPr>
              <w:t>Movement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cost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6713" w:type="dxa"/>
          </w:tcPr>
          <w:p w14:paraId="59EBE18C">
            <w:pPr>
              <w:pStyle w:val="10"/>
              <w:spacing w:before="78"/>
              <w:rPr>
                <w:sz w:val="22"/>
              </w:rPr>
            </w:pPr>
            <w:r>
              <w:rPr>
                <w:sz w:val="22"/>
              </w:rPr>
              <w:t>Every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movement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z w:val="22"/>
              </w:rPr>
              <w:t>increases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total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path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cost.</w:t>
            </w:r>
          </w:p>
        </w:tc>
      </w:tr>
      <w:tr w14:paraId="0D2207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2583" w:type="dxa"/>
          </w:tcPr>
          <w:p w14:paraId="01BD6294">
            <w:pPr>
              <w:pStyle w:val="10"/>
              <w:spacing w:before="73"/>
              <w:rPr>
                <w:sz w:val="22"/>
              </w:rPr>
            </w:pPr>
            <w:r>
              <w:rPr>
                <w:sz w:val="22"/>
              </w:rPr>
              <w:t>Risky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zone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additional</w:t>
            </w:r>
            <w:r>
              <w:rPr>
                <w:spacing w:val="-4"/>
                <w:sz w:val="22"/>
              </w:rPr>
              <w:t xml:space="preserve"> cost</w:t>
            </w:r>
          </w:p>
          <w:p w14:paraId="41B71284">
            <w:pPr>
              <w:pStyle w:val="10"/>
              <w:spacing w:before="1"/>
              <w:rPr>
                <w:sz w:val="22"/>
              </w:rPr>
            </w:pPr>
            <w:r>
              <w:rPr>
                <w:sz w:val="22"/>
              </w:rPr>
              <w:t>=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6713" w:type="dxa"/>
          </w:tcPr>
          <w:p w14:paraId="08A30241">
            <w:pPr>
              <w:pStyle w:val="10"/>
              <w:spacing w:before="7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robot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avoids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risky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areas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whenever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possible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reduce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total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cost.</w:t>
            </w:r>
          </w:p>
        </w:tc>
      </w:tr>
      <w:tr w14:paraId="5A0AC5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583" w:type="dxa"/>
          </w:tcPr>
          <w:p w14:paraId="3778B7C0">
            <w:pPr>
              <w:pStyle w:val="10"/>
              <w:spacing w:before="82"/>
              <w:rPr>
                <w:sz w:val="22"/>
              </w:rPr>
            </w:pPr>
            <w:r>
              <w:rPr>
                <w:sz w:val="22"/>
              </w:rPr>
              <w:t>Dynamic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environment</w:t>
            </w:r>
          </w:p>
        </w:tc>
        <w:tc>
          <w:tcPr>
            <w:tcW w:w="6713" w:type="dxa"/>
          </w:tcPr>
          <w:p w14:paraId="4086D93B">
            <w:pPr>
              <w:pStyle w:val="10"/>
              <w:spacing w:before="7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robot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continuously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updates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its map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changes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its path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when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new information becomes available.</w:t>
            </w:r>
          </w:p>
        </w:tc>
      </w:tr>
    </w:tbl>
    <w:p w14:paraId="4FDE3C82">
      <w:pPr>
        <w:pStyle w:val="10"/>
        <w:spacing w:after="0"/>
        <w:rPr>
          <w:sz w:val="22"/>
        </w:rPr>
        <w:sectPr>
          <w:pgSz w:w="11910" w:h="16840"/>
          <w:pgMar w:top="900" w:right="425" w:bottom="280" w:left="425" w:header="720" w:footer="720" w:gutter="0"/>
          <w:cols w:space="720" w:num="1"/>
        </w:sectPr>
      </w:pPr>
    </w:p>
    <w:p w14:paraId="130E9D08">
      <w:pPr>
        <w:pStyle w:val="2"/>
        <w:numPr>
          <w:ilvl w:val="0"/>
          <w:numId w:val="7"/>
        </w:numPr>
        <w:tabs>
          <w:tab w:val="left" w:pos="1368"/>
        </w:tabs>
        <w:spacing w:before="62" w:after="0" w:line="309" w:lineRule="auto"/>
        <w:ind w:left="1015" w:right="7749" w:firstLine="0"/>
        <w:jc w:val="left"/>
      </w:pPr>
      <w:r>
        <w:t>Solution</w:t>
      </w:r>
      <w:r>
        <w:rPr>
          <w:spacing w:val="-15"/>
        </w:rPr>
        <w:t xml:space="preserve"> </w:t>
      </w:r>
      <w:r>
        <w:t>Approach Search Strategy Used</w:t>
      </w:r>
    </w:p>
    <w:p w14:paraId="40FC926C">
      <w:pPr>
        <w:spacing w:before="0" w:line="309" w:lineRule="auto"/>
        <w:ind w:left="1015" w:right="3677" w:firstLine="0"/>
        <w:jc w:val="left"/>
        <w:rPr>
          <w:b/>
          <w:sz w:val="24"/>
        </w:rPr>
      </w:pPr>
      <w:r>
        <w:rPr>
          <w:b/>
          <w:sz w:val="24"/>
        </w:rPr>
        <w:t>Uniform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Cost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(UCS)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Online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Agent Steps Involved</w:t>
      </w:r>
    </w:p>
    <w:p w14:paraId="5124AE24">
      <w:pPr>
        <w:pStyle w:val="6"/>
        <w:spacing w:line="270" w:lineRule="exact"/>
        <w:ind w:left="1015"/>
      </w:pPr>
      <w:r>
        <w:rPr>
          <w:b/>
        </w:rPr>
        <w:t>Step</w:t>
      </w:r>
      <w:r>
        <w:rPr>
          <w:b/>
          <w:spacing w:val="-2"/>
        </w:rPr>
        <w:t xml:space="preserve"> </w:t>
      </w:r>
      <w:r>
        <w:rPr>
          <w:b/>
        </w:rPr>
        <w:t>1:</w:t>
      </w:r>
      <w:r>
        <w:rPr>
          <w:b/>
          <w:spacing w:val="-2"/>
        </w:rPr>
        <w:t xml:space="preserve"> </w:t>
      </w:r>
      <w:r>
        <w:t>The robot starts</w:t>
      </w:r>
      <w:r>
        <w:rPr>
          <w:spacing w:val="-6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the initial</w:t>
      </w:r>
      <w:r>
        <w:rPr>
          <w:spacing w:val="-5"/>
        </w:rPr>
        <w:t xml:space="preserve"> </w:t>
      </w:r>
      <w:r>
        <w:t>position</w:t>
      </w:r>
      <w:r>
        <w:rPr>
          <w:spacing w:val="3"/>
        </w:rPr>
        <w:t xml:space="preserve"> </w:t>
      </w:r>
      <w:r>
        <w:rPr>
          <w:spacing w:val="-5"/>
        </w:rPr>
        <w:t>S.</w:t>
      </w:r>
    </w:p>
    <w:p w14:paraId="6E896FCA">
      <w:pPr>
        <w:pStyle w:val="6"/>
        <w:spacing w:before="77"/>
        <w:ind w:left="1015"/>
      </w:pPr>
      <w:r>
        <w:rPr>
          <w:b/>
        </w:rPr>
        <w:t>Step</w:t>
      </w:r>
      <w:r>
        <w:rPr>
          <w:b/>
          <w:spacing w:val="-3"/>
        </w:rPr>
        <w:t xml:space="preserve"> </w:t>
      </w:r>
      <w:r>
        <w:rPr>
          <w:b/>
        </w:rPr>
        <w:t>2:</w:t>
      </w:r>
      <w:r>
        <w:rPr>
          <w:b/>
          <w:spacing w:val="-3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observes</w:t>
      </w:r>
      <w:r>
        <w:rPr>
          <w:spacing w:val="-3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neighbouring</w:t>
      </w:r>
      <w:r>
        <w:rPr>
          <w:spacing w:val="-1"/>
        </w:rPr>
        <w:t xml:space="preserve"> </w:t>
      </w:r>
      <w:r>
        <w:t>cells</w:t>
      </w:r>
      <w:r>
        <w:rPr>
          <w:spacing w:val="-3"/>
        </w:rPr>
        <w:t xml:space="preserve"> </w:t>
      </w:r>
      <w:r>
        <w:t xml:space="preserve">(limited </w:t>
      </w:r>
      <w:r>
        <w:rPr>
          <w:spacing w:val="-2"/>
        </w:rPr>
        <w:t>sensing).</w:t>
      </w:r>
    </w:p>
    <w:p w14:paraId="7D1A010C">
      <w:pPr>
        <w:spacing w:before="84"/>
        <w:ind w:left="1015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assigns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movement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cost:</w:t>
      </w:r>
    </w:p>
    <w:p w14:paraId="1881937E">
      <w:pPr>
        <w:pStyle w:val="9"/>
        <w:numPr>
          <w:ilvl w:val="1"/>
          <w:numId w:val="7"/>
        </w:numPr>
        <w:tabs>
          <w:tab w:val="left" w:pos="1735"/>
        </w:tabs>
        <w:spacing w:before="79" w:after="0" w:line="240" w:lineRule="auto"/>
        <w:ind w:left="1735" w:right="0" w:hanging="360"/>
        <w:jc w:val="left"/>
        <w:rPr>
          <w:sz w:val="24"/>
        </w:rPr>
      </w:pPr>
      <w:r>
        <w:rPr>
          <w:sz w:val="24"/>
        </w:rPr>
        <w:t>Normal</w:t>
      </w:r>
      <w:r>
        <w:rPr>
          <w:spacing w:val="-10"/>
          <w:sz w:val="24"/>
        </w:rPr>
        <w:t xml:space="preserve"> </w:t>
      </w:r>
      <w:r>
        <w:rPr>
          <w:sz w:val="24"/>
        </w:rPr>
        <w:t>cell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3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6E396F98">
      <w:pPr>
        <w:pStyle w:val="9"/>
        <w:numPr>
          <w:ilvl w:val="1"/>
          <w:numId w:val="7"/>
        </w:numPr>
        <w:tabs>
          <w:tab w:val="left" w:pos="1735"/>
        </w:tabs>
        <w:spacing w:before="80" w:after="0" w:line="240" w:lineRule="auto"/>
        <w:ind w:left="1735" w:right="0" w:hanging="360"/>
        <w:jc w:val="left"/>
        <w:rPr>
          <w:sz w:val="24"/>
        </w:rPr>
      </w:pPr>
      <w:r>
        <w:rPr>
          <w:sz w:val="24"/>
        </w:rPr>
        <w:t>Risky</w:t>
      </w:r>
      <w:r>
        <w:rPr>
          <w:spacing w:val="-11"/>
          <w:sz w:val="24"/>
        </w:rPr>
        <w:t xml:space="preserve"> </w:t>
      </w:r>
      <w:r>
        <w:rPr>
          <w:sz w:val="24"/>
        </w:rPr>
        <w:t>cell</w:t>
      </w:r>
      <w:r>
        <w:rPr>
          <w:spacing w:val="-6"/>
          <w:sz w:val="24"/>
        </w:rPr>
        <w:t xml:space="preserve"> </w:t>
      </w:r>
      <w:r>
        <w:rPr>
          <w:sz w:val="24"/>
        </w:rPr>
        <w:t>= 3</w:t>
      </w:r>
      <w:r>
        <w:rPr>
          <w:spacing w:val="-1"/>
          <w:sz w:val="24"/>
        </w:rPr>
        <w:t xml:space="preserve"> </w:t>
      </w:r>
      <w:r>
        <w:rPr>
          <w:sz w:val="24"/>
        </w:rPr>
        <w:t>(1</w:t>
      </w:r>
      <w:r>
        <w:rPr>
          <w:spacing w:val="-1"/>
          <w:sz w:val="24"/>
        </w:rPr>
        <w:t xml:space="preserve"> </w:t>
      </w:r>
      <w:r>
        <w:rPr>
          <w:sz w:val="24"/>
        </w:rPr>
        <w:t>movement</w:t>
      </w:r>
      <w:r>
        <w:rPr>
          <w:spacing w:val="4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z w:val="24"/>
        </w:rPr>
        <w:t>risk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cost)</w:t>
      </w:r>
    </w:p>
    <w:p w14:paraId="4BFEAE0D">
      <w:pPr>
        <w:pStyle w:val="6"/>
        <w:spacing w:before="79"/>
        <w:ind w:left="1015"/>
      </w:pPr>
      <w:r>
        <w:rPr>
          <w:b/>
        </w:rPr>
        <w:t>Step</w:t>
      </w:r>
      <w:r>
        <w:rPr>
          <w:b/>
          <w:spacing w:val="-3"/>
        </w:rPr>
        <w:t xml:space="preserve"> </w:t>
      </w:r>
      <w:r>
        <w:rPr>
          <w:b/>
        </w:rPr>
        <w:t>4:</w:t>
      </w:r>
      <w:r>
        <w:rPr>
          <w:b/>
          <w:spacing w:val="-3"/>
        </w:rPr>
        <w:t xml:space="preserve"> </w:t>
      </w:r>
      <w:r>
        <w:t>Uniform</w:t>
      </w:r>
      <w:r>
        <w:rPr>
          <w:spacing w:val="-10"/>
        </w:rPr>
        <w:t xml:space="preserve"> </w:t>
      </w:r>
      <w:r>
        <w:t>Cost</w:t>
      </w:r>
      <w:r>
        <w:rPr>
          <w:spacing w:val="4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t>selects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path</w:t>
      </w:r>
      <w:r>
        <w:rPr>
          <w:spacing w:val="-5"/>
        </w:rPr>
        <w:t xml:space="preserve"> </w:t>
      </w:r>
      <w:r>
        <w:t>with</w:t>
      </w:r>
      <w:r>
        <w:rPr>
          <w:spacing w:val="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lowest</w:t>
      </w:r>
      <w:r>
        <w:rPr>
          <w:spacing w:val="3"/>
        </w:rPr>
        <w:t xml:space="preserve"> </w:t>
      </w:r>
      <w:r>
        <w:t>cumulative</w:t>
      </w:r>
      <w:r>
        <w:rPr>
          <w:spacing w:val="-1"/>
        </w:rPr>
        <w:t xml:space="preserve"> </w:t>
      </w:r>
      <w:r>
        <w:rPr>
          <w:spacing w:val="-2"/>
        </w:rPr>
        <w:t>cost.</w:t>
      </w:r>
    </w:p>
    <w:p w14:paraId="0CA351A5">
      <w:pPr>
        <w:pStyle w:val="6"/>
        <w:spacing w:before="80" w:line="242" w:lineRule="auto"/>
        <w:ind w:left="1015" w:right="1031"/>
      </w:pPr>
      <w:r>
        <w:rPr>
          <w:b/>
        </w:rPr>
        <w:t>Step</w:t>
      </w:r>
      <w:r>
        <w:rPr>
          <w:b/>
          <w:spacing w:val="-2"/>
        </w:rPr>
        <w:t xml:space="preserve"> </w:t>
      </w:r>
      <w:r>
        <w:rPr>
          <w:b/>
        </w:rPr>
        <w:t>5:</w:t>
      </w:r>
      <w:r>
        <w:rPr>
          <w:b/>
          <w:spacing w:val="-4"/>
        </w:rPr>
        <w:t xml:space="preserve"> </w:t>
      </w:r>
      <w:r>
        <w:t>Whenever</w:t>
      </w:r>
      <w:r>
        <w:rPr>
          <w:spacing w:val="-1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obstacles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risky</w:t>
      </w:r>
      <w:r>
        <w:rPr>
          <w:spacing w:val="-12"/>
        </w:rPr>
        <w:t xml:space="preserve"> </w:t>
      </w:r>
      <w:r>
        <w:t>zones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detected,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robot updates</w:t>
      </w:r>
      <w:r>
        <w:rPr>
          <w:spacing w:val="-4"/>
        </w:rPr>
        <w:t xml:space="preserve"> </w:t>
      </w:r>
      <w:r>
        <w:t xml:space="preserve">its internal </w:t>
      </w:r>
      <w:r>
        <w:rPr>
          <w:spacing w:val="-4"/>
        </w:rPr>
        <w:t>map.</w:t>
      </w:r>
    </w:p>
    <w:p w14:paraId="00C4E855">
      <w:pPr>
        <w:pStyle w:val="6"/>
        <w:spacing w:before="76"/>
        <w:ind w:left="1015"/>
      </w:pPr>
      <w:r>
        <w:rPr>
          <w:b/>
        </w:rPr>
        <w:t>Step</w:t>
      </w:r>
      <w:r>
        <w:rPr>
          <w:b/>
          <w:spacing w:val="-3"/>
        </w:rPr>
        <w:t xml:space="preserve"> </w:t>
      </w:r>
      <w:r>
        <w:rPr>
          <w:b/>
        </w:rPr>
        <w:t>6:</w:t>
      </w:r>
      <w:r>
        <w:rPr>
          <w:b/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robot</w:t>
      </w:r>
      <w:r>
        <w:rPr>
          <w:spacing w:val="-1"/>
        </w:rPr>
        <w:t xml:space="preserve"> </w:t>
      </w:r>
      <w:r>
        <w:t>recalculates</w:t>
      </w:r>
      <w:r>
        <w:rPr>
          <w:spacing w:val="-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lowest-cost</w:t>
      </w:r>
      <w:r>
        <w:rPr>
          <w:spacing w:val="-1"/>
        </w:rPr>
        <w:t xml:space="preserve"> </w:t>
      </w:r>
      <w:r>
        <w:t>path</w:t>
      </w:r>
      <w:r>
        <w:rPr>
          <w:spacing w:val="-6"/>
        </w:rPr>
        <w:t xml:space="preserve"> </w:t>
      </w:r>
      <w:r>
        <w:t>if</w:t>
      </w:r>
      <w:r>
        <w:rPr>
          <w:spacing w:val="1"/>
        </w:rPr>
        <w:t xml:space="preserve"> </w:t>
      </w:r>
      <w:r>
        <w:rPr>
          <w:spacing w:val="-2"/>
        </w:rPr>
        <w:t>necessary.</w:t>
      </w:r>
    </w:p>
    <w:p w14:paraId="6638A90E">
      <w:pPr>
        <w:pStyle w:val="6"/>
        <w:spacing w:before="79"/>
        <w:ind w:left="1015"/>
      </w:pPr>
      <w:r>
        <w:rPr>
          <w:b/>
        </w:rPr>
        <w:t>Step</w:t>
      </w:r>
      <w:r>
        <w:rPr>
          <w:b/>
          <w:spacing w:val="-1"/>
        </w:rPr>
        <w:t xml:space="preserve"> </w:t>
      </w:r>
      <w:r>
        <w:rPr>
          <w:b/>
        </w:rPr>
        <w:t>7:</w:t>
      </w:r>
      <w:r>
        <w:rPr>
          <w:b/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continues</w:t>
      </w:r>
      <w:r>
        <w:rPr>
          <w:spacing w:val="-2"/>
        </w:rPr>
        <w:t xml:space="preserve"> </w:t>
      </w:r>
      <w:r>
        <w:t>until</w:t>
      </w:r>
      <w:r>
        <w:rPr>
          <w:spacing w:val="-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robot reaches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survivor</w:t>
      </w:r>
      <w:r>
        <w:rPr>
          <w:spacing w:val="10"/>
        </w:rPr>
        <w:t xml:space="preserve"> </w:t>
      </w:r>
      <w:r>
        <w:rPr>
          <w:spacing w:val="-5"/>
        </w:rPr>
        <w:t>G.</w:t>
      </w:r>
    </w:p>
    <w:p w14:paraId="2951CC2E">
      <w:pPr>
        <w:pStyle w:val="6"/>
        <w:spacing w:before="164"/>
        <w:ind w:left="0"/>
      </w:pPr>
    </w:p>
    <w:p w14:paraId="24A39B9B">
      <w:pPr>
        <w:pStyle w:val="2"/>
        <w:numPr>
          <w:ilvl w:val="0"/>
          <w:numId w:val="7"/>
        </w:numPr>
        <w:tabs>
          <w:tab w:val="left" w:pos="1344"/>
        </w:tabs>
        <w:spacing w:before="0" w:after="0" w:line="240" w:lineRule="auto"/>
        <w:ind w:left="1344" w:right="0" w:hanging="329"/>
        <w:jc w:val="left"/>
      </w:pPr>
      <w:r>
        <w:t>Application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AI</w:t>
      </w:r>
      <w:r>
        <w:rPr>
          <w:spacing w:val="-2"/>
        </w:rPr>
        <w:t xml:space="preserve"> Concepts</w:t>
      </w:r>
    </w:p>
    <w:p w14:paraId="317972A3">
      <w:pPr>
        <w:pStyle w:val="9"/>
        <w:numPr>
          <w:ilvl w:val="0"/>
          <w:numId w:val="8"/>
        </w:numPr>
        <w:tabs>
          <w:tab w:val="left" w:pos="1259"/>
        </w:tabs>
        <w:spacing w:before="79" w:after="0" w:line="240" w:lineRule="auto"/>
        <w:ind w:left="1259" w:right="0" w:hanging="244"/>
        <w:jc w:val="left"/>
        <w:rPr>
          <w:b/>
          <w:sz w:val="24"/>
        </w:rPr>
      </w:pPr>
      <w:r>
        <w:rPr>
          <w:b/>
          <w:sz w:val="24"/>
        </w:rPr>
        <w:t>Intelligent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Agent</w:t>
      </w:r>
    </w:p>
    <w:p w14:paraId="6A3019D4">
      <w:pPr>
        <w:pStyle w:val="6"/>
        <w:spacing w:before="79"/>
        <w:ind w:left="1015"/>
      </w:pPr>
      <w:r>
        <w:t>The</w:t>
      </w:r>
      <w:r>
        <w:rPr>
          <w:spacing w:val="-3"/>
        </w:rPr>
        <w:t xml:space="preserve"> </w:t>
      </w:r>
      <w:r>
        <w:t>rescue</w:t>
      </w:r>
      <w:r>
        <w:rPr>
          <w:spacing w:val="-3"/>
        </w:rPr>
        <w:t xml:space="preserve"> </w:t>
      </w:r>
      <w:r>
        <w:t>robot</w:t>
      </w:r>
      <w:r>
        <w:rPr>
          <w:spacing w:val="-1"/>
        </w:rPr>
        <w:t xml:space="preserve"> </w:t>
      </w:r>
      <w:r>
        <w:t>acts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Intelligent</w:t>
      </w:r>
      <w:r>
        <w:rPr>
          <w:spacing w:val="3"/>
        </w:rPr>
        <w:t xml:space="preserve"> </w:t>
      </w:r>
      <w:r>
        <w:t>Agent</w:t>
      </w:r>
      <w:r>
        <w:rPr>
          <w:spacing w:val="6"/>
        </w:rPr>
        <w:t xml:space="preserve"> </w:t>
      </w:r>
      <w:r>
        <w:t>because</w:t>
      </w:r>
      <w:r>
        <w:rPr>
          <w:spacing w:val="3"/>
        </w:rPr>
        <w:t xml:space="preserve"> </w:t>
      </w:r>
      <w:r>
        <w:rPr>
          <w:spacing w:val="-5"/>
        </w:rPr>
        <w:t>it:</w:t>
      </w:r>
    </w:p>
    <w:p w14:paraId="01914607">
      <w:pPr>
        <w:pStyle w:val="9"/>
        <w:numPr>
          <w:ilvl w:val="1"/>
          <w:numId w:val="8"/>
        </w:numPr>
        <w:tabs>
          <w:tab w:val="left" w:pos="1735"/>
        </w:tabs>
        <w:spacing w:before="79" w:after="0" w:line="240" w:lineRule="auto"/>
        <w:ind w:left="1735" w:right="0" w:hanging="360"/>
        <w:jc w:val="left"/>
        <w:rPr>
          <w:sz w:val="24"/>
        </w:rPr>
      </w:pPr>
      <w:r>
        <w:rPr>
          <w:sz w:val="24"/>
        </w:rPr>
        <w:t>Perceives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environment using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sensors.</w:t>
      </w:r>
    </w:p>
    <w:p w14:paraId="78611ED5">
      <w:pPr>
        <w:pStyle w:val="9"/>
        <w:numPr>
          <w:ilvl w:val="1"/>
          <w:numId w:val="8"/>
        </w:numPr>
        <w:tabs>
          <w:tab w:val="left" w:pos="1735"/>
        </w:tabs>
        <w:spacing w:before="80" w:after="0" w:line="240" w:lineRule="auto"/>
        <w:ind w:left="1735" w:right="0" w:hanging="360"/>
        <w:jc w:val="left"/>
        <w:rPr>
          <w:sz w:val="24"/>
        </w:rPr>
      </w:pPr>
      <w:r>
        <w:rPr>
          <w:sz w:val="24"/>
        </w:rPr>
        <w:t>Processes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information.</w:t>
      </w:r>
    </w:p>
    <w:p w14:paraId="60D6C23D">
      <w:pPr>
        <w:pStyle w:val="9"/>
        <w:numPr>
          <w:ilvl w:val="1"/>
          <w:numId w:val="8"/>
        </w:numPr>
        <w:tabs>
          <w:tab w:val="left" w:pos="1735"/>
        </w:tabs>
        <w:spacing w:before="79" w:after="0" w:line="240" w:lineRule="auto"/>
        <w:ind w:left="1735" w:right="0" w:hanging="360"/>
        <w:jc w:val="left"/>
        <w:rPr>
          <w:sz w:val="24"/>
        </w:rPr>
      </w:pPr>
      <w:r>
        <w:rPr>
          <w:sz w:val="24"/>
        </w:rPr>
        <w:t>Makes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decisions.</w:t>
      </w:r>
    </w:p>
    <w:p w14:paraId="65B2522A">
      <w:pPr>
        <w:pStyle w:val="9"/>
        <w:numPr>
          <w:ilvl w:val="1"/>
          <w:numId w:val="8"/>
        </w:numPr>
        <w:tabs>
          <w:tab w:val="left" w:pos="1735"/>
        </w:tabs>
        <w:spacing w:before="79" w:after="0" w:line="240" w:lineRule="auto"/>
        <w:ind w:left="1735" w:right="0" w:hanging="360"/>
        <w:jc w:val="left"/>
        <w:rPr>
          <w:sz w:val="24"/>
        </w:rPr>
      </w:pPr>
      <w:r>
        <w:rPr>
          <w:sz w:val="24"/>
        </w:rPr>
        <w:t>Performs</w:t>
      </w:r>
      <w:r>
        <w:rPr>
          <w:spacing w:val="-4"/>
          <w:sz w:val="24"/>
        </w:rPr>
        <w:t xml:space="preserve"> </w:t>
      </w:r>
      <w:r>
        <w:rPr>
          <w:sz w:val="24"/>
        </w:rPr>
        <w:t>actions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achieve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goal.</w:t>
      </w:r>
    </w:p>
    <w:p w14:paraId="52A125E5">
      <w:pPr>
        <w:pStyle w:val="6"/>
        <w:spacing w:before="168"/>
        <w:ind w:left="0"/>
      </w:pPr>
    </w:p>
    <w:p w14:paraId="6965DE97">
      <w:pPr>
        <w:pStyle w:val="2"/>
        <w:numPr>
          <w:ilvl w:val="0"/>
          <w:numId w:val="8"/>
        </w:numPr>
        <w:tabs>
          <w:tab w:val="left" w:pos="1259"/>
        </w:tabs>
        <w:spacing w:before="1" w:after="0" w:line="240" w:lineRule="auto"/>
        <w:ind w:left="1259" w:right="0" w:hanging="244"/>
        <w:jc w:val="left"/>
      </w:pPr>
      <w:r>
        <w:rPr>
          <w:spacing w:val="-2"/>
        </w:rPr>
        <w:t>Rationality</w:t>
      </w:r>
    </w:p>
    <w:p w14:paraId="1076BB0A">
      <w:pPr>
        <w:pStyle w:val="6"/>
        <w:spacing w:before="74"/>
        <w:ind w:left="1015"/>
      </w:pPr>
      <w:r>
        <w:t>The</w:t>
      </w:r>
      <w:r>
        <w:rPr>
          <w:spacing w:val="-3"/>
        </w:rPr>
        <w:t xml:space="preserve"> </w:t>
      </w:r>
      <w:r>
        <w:t>robot</w:t>
      </w:r>
      <w:r>
        <w:rPr>
          <w:spacing w:val="-3"/>
        </w:rPr>
        <w:t xml:space="preserve"> </w:t>
      </w:r>
      <w:r>
        <w:t>behaves</w:t>
      </w:r>
      <w:r>
        <w:rPr>
          <w:spacing w:val="-3"/>
        </w:rPr>
        <w:t xml:space="preserve"> </w:t>
      </w:r>
      <w:r>
        <w:t>rationally</w:t>
      </w:r>
      <w:r>
        <w:rPr>
          <w:spacing w:val="-2"/>
        </w:rPr>
        <w:t xml:space="preserve"> </w:t>
      </w:r>
      <w:r>
        <w:rPr>
          <w:spacing w:val="-5"/>
        </w:rPr>
        <w:t>by:</w:t>
      </w:r>
    </w:p>
    <w:p w14:paraId="191AB3FF">
      <w:pPr>
        <w:pStyle w:val="9"/>
        <w:numPr>
          <w:ilvl w:val="1"/>
          <w:numId w:val="8"/>
        </w:numPr>
        <w:tabs>
          <w:tab w:val="left" w:pos="1735"/>
        </w:tabs>
        <w:spacing w:before="80" w:after="0" w:line="240" w:lineRule="auto"/>
        <w:ind w:left="1735" w:right="0" w:hanging="360"/>
        <w:jc w:val="left"/>
        <w:rPr>
          <w:sz w:val="24"/>
        </w:rPr>
      </w:pPr>
      <w:r>
        <w:rPr>
          <w:sz w:val="24"/>
        </w:rPr>
        <w:t>Selecting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safest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path.</w:t>
      </w:r>
    </w:p>
    <w:p w14:paraId="250445AE">
      <w:pPr>
        <w:pStyle w:val="9"/>
        <w:numPr>
          <w:ilvl w:val="1"/>
          <w:numId w:val="8"/>
        </w:numPr>
        <w:tabs>
          <w:tab w:val="left" w:pos="1735"/>
        </w:tabs>
        <w:spacing w:before="79" w:after="0" w:line="240" w:lineRule="auto"/>
        <w:ind w:left="1735" w:right="0" w:hanging="360"/>
        <w:jc w:val="left"/>
        <w:rPr>
          <w:sz w:val="24"/>
        </w:rPr>
      </w:pPr>
      <w:r>
        <w:rPr>
          <w:sz w:val="24"/>
        </w:rPr>
        <w:t>Minimizing</w:t>
      </w:r>
      <w:r>
        <w:rPr>
          <w:spacing w:val="-2"/>
          <w:sz w:val="24"/>
        </w:rPr>
        <w:t xml:space="preserve"> </w:t>
      </w:r>
      <w:r>
        <w:rPr>
          <w:sz w:val="24"/>
        </w:rPr>
        <w:t>travel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cost.</w:t>
      </w:r>
    </w:p>
    <w:p w14:paraId="648CECC6">
      <w:pPr>
        <w:pStyle w:val="9"/>
        <w:numPr>
          <w:ilvl w:val="1"/>
          <w:numId w:val="8"/>
        </w:numPr>
        <w:tabs>
          <w:tab w:val="left" w:pos="1735"/>
        </w:tabs>
        <w:spacing w:before="79" w:after="0" w:line="240" w:lineRule="auto"/>
        <w:ind w:left="1735" w:right="0" w:hanging="360"/>
        <w:jc w:val="left"/>
        <w:rPr>
          <w:sz w:val="24"/>
        </w:rPr>
      </w:pPr>
      <w:r>
        <w:rPr>
          <w:sz w:val="24"/>
        </w:rPr>
        <w:t>Avoiding</w:t>
      </w:r>
      <w:r>
        <w:rPr>
          <w:spacing w:val="-2"/>
          <w:sz w:val="24"/>
        </w:rPr>
        <w:t xml:space="preserve"> </w:t>
      </w:r>
      <w:r>
        <w:rPr>
          <w:sz w:val="24"/>
        </w:rPr>
        <w:t>risky</w:t>
      </w:r>
      <w:r>
        <w:rPr>
          <w:spacing w:val="-7"/>
          <w:sz w:val="24"/>
        </w:rPr>
        <w:t xml:space="preserve"> </w:t>
      </w:r>
      <w:r>
        <w:rPr>
          <w:sz w:val="24"/>
        </w:rPr>
        <w:t>areas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whenever </w:t>
      </w:r>
      <w:r>
        <w:rPr>
          <w:spacing w:val="-2"/>
          <w:sz w:val="24"/>
        </w:rPr>
        <w:t>possible.</w:t>
      </w:r>
    </w:p>
    <w:p w14:paraId="1AA54E31">
      <w:pPr>
        <w:pStyle w:val="9"/>
        <w:numPr>
          <w:ilvl w:val="1"/>
          <w:numId w:val="8"/>
        </w:numPr>
        <w:tabs>
          <w:tab w:val="left" w:pos="1735"/>
        </w:tabs>
        <w:spacing w:before="79" w:after="0" w:line="240" w:lineRule="auto"/>
        <w:ind w:left="1735" w:right="0" w:hanging="360"/>
        <w:jc w:val="left"/>
        <w:rPr>
          <w:sz w:val="24"/>
        </w:rPr>
      </w:pPr>
      <w:r>
        <w:rPr>
          <w:sz w:val="24"/>
        </w:rPr>
        <w:t>Updating</w:t>
      </w:r>
      <w:r>
        <w:rPr>
          <w:spacing w:val="-3"/>
          <w:sz w:val="24"/>
        </w:rPr>
        <w:t xml:space="preserve"> </w:t>
      </w:r>
      <w:r>
        <w:rPr>
          <w:sz w:val="24"/>
        </w:rPr>
        <w:t>decisions</w:t>
      </w:r>
      <w:r>
        <w:rPr>
          <w:spacing w:val="-3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newly</w:t>
      </w:r>
      <w:r>
        <w:rPr>
          <w:spacing w:val="-6"/>
          <w:sz w:val="24"/>
        </w:rPr>
        <w:t xml:space="preserve"> </w:t>
      </w:r>
      <w:r>
        <w:rPr>
          <w:sz w:val="24"/>
        </w:rPr>
        <w:t>discovered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information.</w:t>
      </w:r>
    </w:p>
    <w:p w14:paraId="40A02632">
      <w:pPr>
        <w:pStyle w:val="6"/>
        <w:spacing w:before="169"/>
        <w:ind w:left="0"/>
      </w:pPr>
    </w:p>
    <w:p w14:paraId="5AAD4BC6">
      <w:pPr>
        <w:pStyle w:val="2"/>
        <w:numPr>
          <w:ilvl w:val="0"/>
          <w:numId w:val="8"/>
        </w:numPr>
        <w:tabs>
          <w:tab w:val="left" w:pos="1259"/>
        </w:tabs>
        <w:spacing w:before="0" w:after="39" w:line="240" w:lineRule="auto"/>
        <w:ind w:left="1259" w:right="0" w:hanging="244"/>
        <w:jc w:val="left"/>
      </w:pPr>
      <w:r>
        <w:t>Environment</w:t>
      </w:r>
      <w:r>
        <w:rPr>
          <w:spacing w:val="-12"/>
        </w:rPr>
        <w:t xml:space="preserve"> </w:t>
      </w:r>
      <w:r>
        <w:rPr>
          <w:spacing w:val="-4"/>
        </w:rPr>
        <w:t>Type</w:t>
      </w:r>
    </w:p>
    <w:tbl>
      <w:tblPr>
        <w:tblStyle w:val="5"/>
        <w:tblW w:w="0" w:type="auto"/>
        <w:tblInd w:w="9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22"/>
        <w:gridCol w:w="5609"/>
      </w:tblGrid>
      <w:tr w14:paraId="6C93EA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3" w:hRule="atLeast"/>
        </w:trPr>
        <w:tc>
          <w:tcPr>
            <w:tcW w:w="2022" w:type="dxa"/>
          </w:tcPr>
          <w:p w14:paraId="027C9A22">
            <w:pPr>
              <w:pStyle w:val="10"/>
              <w:spacing w:before="8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Property</w:t>
            </w:r>
          </w:p>
        </w:tc>
        <w:tc>
          <w:tcPr>
            <w:tcW w:w="5609" w:type="dxa"/>
          </w:tcPr>
          <w:p w14:paraId="57FAA991">
            <w:pPr>
              <w:pStyle w:val="10"/>
              <w:spacing w:before="82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</w:tr>
      <w:tr w14:paraId="1FD65D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2022" w:type="dxa"/>
          </w:tcPr>
          <w:p w14:paraId="43557B11">
            <w:pPr>
              <w:pStyle w:val="10"/>
              <w:spacing w:before="77"/>
              <w:rPr>
                <w:sz w:val="22"/>
              </w:rPr>
            </w:pPr>
            <w:r>
              <w:rPr>
                <w:sz w:val="22"/>
              </w:rPr>
              <w:t>Partially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Observable</w:t>
            </w:r>
          </w:p>
        </w:tc>
        <w:tc>
          <w:tcPr>
            <w:tcW w:w="5609" w:type="dxa"/>
          </w:tcPr>
          <w:p w14:paraId="772074AD">
            <w:pPr>
              <w:pStyle w:val="10"/>
              <w:spacing w:before="77"/>
              <w:ind w:left="109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robot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sees</w:t>
            </w:r>
            <w:r>
              <w:rPr>
                <w:spacing w:val="3"/>
                <w:sz w:val="22"/>
              </w:rPr>
              <w:t xml:space="preserve"> </w:t>
            </w:r>
            <w:r>
              <w:rPr>
                <w:sz w:val="22"/>
              </w:rPr>
              <w:t>only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nearby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rooms.</w:t>
            </w:r>
          </w:p>
        </w:tc>
      </w:tr>
      <w:tr w14:paraId="5FD1E8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2022" w:type="dxa"/>
          </w:tcPr>
          <w:p w14:paraId="4A791066">
            <w:pPr>
              <w:pStyle w:val="10"/>
              <w:spacing w:before="82"/>
              <w:rPr>
                <w:sz w:val="22"/>
              </w:rPr>
            </w:pPr>
            <w:r>
              <w:rPr>
                <w:spacing w:val="-2"/>
                <w:sz w:val="22"/>
              </w:rPr>
              <w:t>Dynamic</w:t>
            </w:r>
          </w:p>
        </w:tc>
        <w:tc>
          <w:tcPr>
            <w:tcW w:w="5609" w:type="dxa"/>
          </w:tcPr>
          <w:p w14:paraId="26726855">
            <w:pPr>
              <w:pStyle w:val="10"/>
              <w:spacing w:before="82"/>
              <w:ind w:left="109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robot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continuously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updates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its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knowledge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while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moving.</w:t>
            </w:r>
          </w:p>
        </w:tc>
      </w:tr>
      <w:tr w14:paraId="17D00B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2022" w:type="dxa"/>
          </w:tcPr>
          <w:p w14:paraId="095270C6">
            <w:pPr>
              <w:pStyle w:val="10"/>
              <w:spacing w:before="78"/>
              <w:rPr>
                <w:sz w:val="22"/>
              </w:rPr>
            </w:pPr>
            <w:r>
              <w:rPr>
                <w:spacing w:val="-2"/>
                <w:sz w:val="22"/>
              </w:rPr>
              <w:t>Sequential</w:t>
            </w:r>
          </w:p>
        </w:tc>
        <w:tc>
          <w:tcPr>
            <w:tcW w:w="5609" w:type="dxa"/>
          </w:tcPr>
          <w:p w14:paraId="2DB19EDF">
            <w:pPr>
              <w:pStyle w:val="10"/>
              <w:spacing w:before="78"/>
              <w:ind w:left="109"/>
              <w:rPr>
                <w:sz w:val="22"/>
              </w:rPr>
            </w:pPr>
            <w:r>
              <w:rPr>
                <w:sz w:val="22"/>
              </w:rPr>
              <w:t>Every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movement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affects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future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decisions.</w:t>
            </w:r>
          </w:p>
        </w:tc>
      </w:tr>
      <w:tr w14:paraId="36B56E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3" w:hRule="atLeast"/>
        </w:trPr>
        <w:tc>
          <w:tcPr>
            <w:tcW w:w="2022" w:type="dxa"/>
          </w:tcPr>
          <w:p w14:paraId="1AB1625B">
            <w:pPr>
              <w:pStyle w:val="10"/>
              <w:spacing w:before="77"/>
              <w:rPr>
                <w:sz w:val="22"/>
              </w:rPr>
            </w:pPr>
            <w:r>
              <w:rPr>
                <w:spacing w:val="-2"/>
                <w:sz w:val="22"/>
              </w:rPr>
              <w:t>Discrete</w:t>
            </w:r>
          </w:p>
        </w:tc>
        <w:tc>
          <w:tcPr>
            <w:tcW w:w="5609" w:type="dxa"/>
          </w:tcPr>
          <w:p w14:paraId="5FC838E2">
            <w:pPr>
              <w:pStyle w:val="10"/>
              <w:spacing w:before="77"/>
              <w:ind w:left="109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building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divided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into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separate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grid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cells.</w:t>
            </w:r>
          </w:p>
        </w:tc>
      </w:tr>
      <w:tr w14:paraId="50CC49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3" w:hRule="atLeast"/>
        </w:trPr>
        <w:tc>
          <w:tcPr>
            <w:tcW w:w="2022" w:type="dxa"/>
          </w:tcPr>
          <w:p w14:paraId="3AFF88E9">
            <w:pPr>
              <w:pStyle w:val="10"/>
              <w:spacing w:before="77"/>
              <w:rPr>
                <w:sz w:val="22"/>
              </w:rPr>
            </w:pPr>
            <w:r>
              <w:rPr>
                <w:sz w:val="22"/>
              </w:rPr>
              <w:t>Single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Agent</w:t>
            </w:r>
          </w:p>
        </w:tc>
        <w:tc>
          <w:tcPr>
            <w:tcW w:w="5609" w:type="dxa"/>
          </w:tcPr>
          <w:p w14:paraId="7BBA28D2">
            <w:pPr>
              <w:pStyle w:val="10"/>
              <w:spacing w:before="77"/>
              <w:ind w:left="109"/>
              <w:rPr>
                <w:sz w:val="22"/>
              </w:rPr>
            </w:pPr>
            <w:r>
              <w:rPr>
                <w:sz w:val="22"/>
              </w:rPr>
              <w:t>Only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one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rescue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robot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performs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task.</w:t>
            </w:r>
          </w:p>
        </w:tc>
      </w:tr>
    </w:tbl>
    <w:p w14:paraId="6E74A6CC">
      <w:pPr>
        <w:pStyle w:val="6"/>
        <w:spacing w:before="160"/>
        <w:ind w:left="0"/>
        <w:rPr>
          <w:b/>
        </w:rPr>
      </w:pPr>
    </w:p>
    <w:p w14:paraId="771683F8">
      <w:pPr>
        <w:pStyle w:val="2"/>
        <w:numPr>
          <w:ilvl w:val="0"/>
          <w:numId w:val="7"/>
        </w:numPr>
        <w:tabs>
          <w:tab w:val="left" w:pos="1372"/>
        </w:tabs>
        <w:spacing w:before="1" w:after="0" w:line="240" w:lineRule="auto"/>
        <w:ind w:left="1372" w:right="0" w:hanging="357"/>
        <w:jc w:val="left"/>
      </w:pPr>
      <w:r>
        <w:t>Justification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Chosen</w:t>
      </w:r>
      <w:r>
        <w:rPr>
          <w:spacing w:val="-1"/>
        </w:rPr>
        <w:t xml:space="preserve"> </w:t>
      </w:r>
      <w:r>
        <w:rPr>
          <w:spacing w:val="-2"/>
        </w:rPr>
        <w:t>Approach</w:t>
      </w:r>
    </w:p>
    <w:p w14:paraId="7D25AB83">
      <w:pPr>
        <w:pStyle w:val="2"/>
        <w:spacing w:after="0" w:line="240" w:lineRule="auto"/>
        <w:jc w:val="left"/>
        <w:sectPr>
          <w:pgSz w:w="11910" w:h="16840"/>
          <w:pgMar w:top="920" w:right="425" w:bottom="280" w:left="425" w:header="720" w:footer="720" w:gutter="0"/>
          <w:cols w:space="720" w:num="1"/>
        </w:sectPr>
      </w:pPr>
    </w:p>
    <w:p w14:paraId="778CBB48">
      <w:pPr>
        <w:pStyle w:val="6"/>
        <w:spacing w:before="72" w:line="242" w:lineRule="auto"/>
        <w:ind w:left="1015" w:right="959"/>
      </w:pPr>
      <w:r>
        <w:t>The</w:t>
      </w:r>
      <w:r>
        <w:rPr>
          <w:spacing w:val="-3"/>
        </w:rPr>
        <w:t xml:space="preserve"> </w:t>
      </w:r>
      <w:r>
        <w:t>combination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Uniform</w:t>
      </w:r>
      <w:r>
        <w:rPr>
          <w:spacing w:val="-7"/>
        </w:rPr>
        <w:t xml:space="preserve"> </w:t>
      </w:r>
      <w:r>
        <w:t>Cost</w:t>
      </w:r>
      <w:r>
        <w:rPr>
          <w:spacing w:val="-2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(UCS) and</w:t>
      </w:r>
      <w:r>
        <w:rPr>
          <w:spacing w:val="-2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Online</w:t>
      </w:r>
      <w:r>
        <w:rPr>
          <w:spacing w:val="-3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Agent is</w:t>
      </w:r>
      <w:r>
        <w:rPr>
          <w:spacing w:val="-4"/>
        </w:rPr>
        <w:t xml:space="preserve"> </w:t>
      </w:r>
      <w:r>
        <w:t>the most suitable because:</w:t>
      </w:r>
    </w:p>
    <w:p w14:paraId="2AC20337">
      <w:pPr>
        <w:pStyle w:val="9"/>
        <w:numPr>
          <w:ilvl w:val="1"/>
          <w:numId w:val="7"/>
        </w:numPr>
        <w:tabs>
          <w:tab w:val="left" w:pos="1735"/>
        </w:tabs>
        <w:spacing w:before="76" w:after="0" w:line="240" w:lineRule="auto"/>
        <w:ind w:left="1735" w:right="0" w:hanging="360"/>
        <w:jc w:val="left"/>
        <w:rPr>
          <w:sz w:val="24"/>
        </w:rPr>
      </w:pPr>
      <w:r>
        <w:rPr>
          <w:sz w:val="24"/>
        </w:rPr>
        <w:t>UCS</w:t>
      </w:r>
      <w:r>
        <w:rPr>
          <w:spacing w:val="-4"/>
          <w:sz w:val="24"/>
        </w:rPr>
        <w:t xml:space="preserve"> </w:t>
      </w:r>
      <w:r>
        <w:rPr>
          <w:sz w:val="24"/>
        </w:rPr>
        <w:t>always</w:t>
      </w:r>
      <w:r>
        <w:rPr>
          <w:spacing w:val="-2"/>
          <w:sz w:val="24"/>
        </w:rPr>
        <w:t xml:space="preserve"> </w:t>
      </w:r>
      <w:r>
        <w:rPr>
          <w:sz w:val="24"/>
        </w:rPr>
        <w:t>finds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minimum-cost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path.</w:t>
      </w:r>
    </w:p>
    <w:p w14:paraId="79192EA2">
      <w:pPr>
        <w:pStyle w:val="9"/>
        <w:numPr>
          <w:ilvl w:val="1"/>
          <w:numId w:val="7"/>
        </w:numPr>
        <w:tabs>
          <w:tab w:val="left" w:pos="1735"/>
        </w:tabs>
        <w:spacing w:before="79" w:after="0" w:line="240" w:lineRule="auto"/>
        <w:ind w:left="1735" w:right="0" w:hanging="360"/>
        <w:jc w:val="left"/>
        <w:rPr>
          <w:sz w:val="24"/>
        </w:rPr>
      </w:pP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considers</w:t>
      </w:r>
      <w:r>
        <w:rPr>
          <w:spacing w:val="-4"/>
          <w:sz w:val="24"/>
        </w:rPr>
        <w:t xml:space="preserve"> </w:t>
      </w:r>
      <w:r>
        <w:rPr>
          <w:sz w:val="24"/>
        </w:rPr>
        <w:t>both</w:t>
      </w:r>
      <w:r>
        <w:rPr>
          <w:spacing w:val="-2"/>
          <w:sz w:val="24"/>
        </w:rPr>
        <w:t xml:space="preserve"> </w:t>
      </w:r>
      <w:r>
        <w:rPr>
          <w:sz w:val="24"/>
        </w:rPr>
        <w:t>movement</w:t>
      </w:r>
      <w:r>
        <w:rPr>
          <w:spacing w:val="3"/>
          <w:sz w:val="24"/>
        </w:rPr>
        <w:t xml:space="preserve"> </w:t>
      </w:r>
      <w:r>
        <w:rPr>
          <w:sz w:val="24"/>
        </w:rPr>
        <w:t>cost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additional</w:t>
      </w:r>
      <w:r>
        <w:rPr>
          <w:spacing w:val="-10"/>
          <w:sz w:val="24"/>
        </w:rPr>
        <w:t xml:space="preserve"> </w:t>
      </w:r>
      <w:r>
        <w:rPr>
          <w:sz w:val="24"/>
        </w:rPr>
        <w:t>risky-zone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cost.</w:t>
      </w:r>
    </w:p>
    <w:p w14:paraId="56B4D92A">
      <w:pPr>
        <w:pStyle w:val="9"/>
        <w:numPr>
          <w:ilvl w:val="1"/>
          <w:numId w:val="7"/>
        </w:numPr>
        <w:tabs>
          <w:tab w:val="left" w:pos="1736"/>
        </w:tabs>
        <w:spacing w:before="80" w:after="0" w:line="242" w:lineRule="auto"/>
        <w:ind w:left="1736" w:right="986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Online</w:t>
      </w:r>
      <w:r>
        <w:rPr>
          <w:spacing w:val="-4"/>
          <w:sz w:val="24"/>
        </w:rPr>
        <w:t xml:space="preserve"> </w:t>
      </w:r>
      <w:r>
        <w:rPr>
          <w:sz w:val="24"/>
        </w:rPr>
        <w:t>Search</w:t>
      </w:r>
      <w:r>
        <w:rPr>
          <w:spacing w:val="-8"/>
          <w:sz w:val="24"/>
        </w:rPr>
        <w:t xml:space="preserve"> </w:t>
      </w:r>
      <w:r>
        <w:rPr>
          <w:sz w:val="24"/>
        </w:rPr>
        <w:t>Agent can</w:t>
      </w:r>
      <w:r>
        <w:rPr>
          <w:spacing w:val="-4"/>
          <w:sz w:val="24"/>
        </w:rPr>
        <w:t xml:space="preserve"> </w:t>
      </w:r>
      <w:r>
        <w:rPr>
          <w:sz w:val="24"/>
        </w:rPr>
        <w:t>make</w:t>
      </w:r>
      <w:r>
        <w:rPr>
          <w:spacing w:val="-4"/>
          <w:sz w:val="24"/>
        </w:rPr>
        <w:t xml:space="preserve"> </w:t>
      </w:r>
      <w:r>
        <w:rPr>
          <w:sz w:val="24"/>
        </w:rPr>
        <w:t>decisions</w:t>
      </w:r>
      <w:r>
        <w:rPr>
          <w:spacing w:val="-5"/>
          <w:sz w:val="24"/>
        </w:rPr>
        <w:t xml:space="preserve"> </w:t>
      </w:r>
      <w:r>
        <w:rPr>
          <w:sz w:val="24"/>
        </w:rPr>
        <w:t>even</w:t>
      </w:r>
      <w:r>
        <w:rPr>
          <w:spacing w:val="-4"/>
          <w:sz w:val="24"/>
        </w:rPr>
        <w:t xml:space="preserve"> </w:t>
      </w:r>
      <w:r>
        <w:rPr>
          <w:sz w:val="24"/>
        </w:rPr>
        <w:t>without complete</w:t>
      </w:r>
      <w:r>
        <w:rPr>
          <w:spacing w:val="-4"/>
          <w:sz w:val="24"/>
        </w:rPr>
        <w:t xml:space="preserve"> </w:t>
      </w:r>
      <w:r>
        <w:rPr>
          <w:sz w:val="24"/>
        </w:rPr>
        <w:t>knowledge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environment.</w:t>
      </w:r>
    </w:p>
    <w:p w14:paraId="1E0A6F92">
      <w:pPr>
        <w:pStyle w:val="9"/>
        <w:numPr>
          <w:ilvl w:val="1"/>
          <w:numId w:val="7"/>
        </w:numPr>
        <w:tabs>
          <w:tab w:val="left" w:pos="1735"/>
        </w:tabs>
        <w:spacing w:before="76" w:after="0" w:line="240" w:lineRule="auto"/>
        <w:ind w:left="1735" w:right="0" w:hanging="360"/>
        <w:jc w:val="left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5"/>
          <w:sz w:val="24"/>
        </w:rPr>
        <w:t xml:space="preserve"> </w:t>
      </w:r>
      <w:r>
        <w:rPr>
          <w:sz w:val="24"/>
        </w:rPr>
        <w:t>updates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path</w:t>
      </w:r>
      <w:r>
        <w:rPr>
          <w:spacing w:val="-5"/>
          <w:sz w:val="24"/>
        </w:rPr>
        <w:t xml:space="preserve"> </w:t>
      </w:r>
      <w:r>
        <w:rPr>
          <w:sz w:val="24"/>
        </w:rPr>
        <w:t>whenever</w:t>
      </w:r>
      <w:r>
        <w:rPr>
          <w:spacing w:val="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obstacles</w:t>
      </w:r>
      <w:r>
        <w:rPr>
          <w:spacing w:val="5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risky</w:t>
      </w:r>
      <w:r>
        <w:rPr>
          <w:spacing w:val="-5"/>
          <w:sz w:val="24"/>
        </w:rPr>
        <w:t xml:space="preserve"> </w:t>
      </w:r>
      <w:r>
        <w:rPr>
          <w:sz w:val="24"/>
        </w:rPr>
        <w:t>areas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are </w:t>
      </w:r>
      <w:r>
        <w:rPr>
          <w:spacing w:val="-2"/>
          <w:sz w:val="24"/>
        </w:rPr>
        <w:t>discovered.</w:t>
      </w:r>
    </w:p>
    <w:p w14:paraId="49A12924">
      <w:pPr>
        <w:pStyle w:val="9"/>
        <w:numPr>
          <w:ilvl w:val="1"/>
          <w:numId w:val="7"/>
        </w:numPr>
        <w:tabs>
          <w:tab w:val="left" w:pos="1735"/>
        </w:tabs>
        <w:spacing w:before="80" w:after="0" w:line="240" w:lineRule="auto"/>
        <w:ind w:left="1735" w:right="0" w:hanging="360"/>
        <w:jc w:val="left"/>
        <w:rPr>
          <w:sz w:val="24"/>
        </w:rPr>
      </w:pP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approach</w:t>
      </w:r>
      <w:r>
        <w:rPr>
          <w:spacing w:val="-5"/>
          <w:sz w:val="24"/>
        </w:rPr>
        <w:t xml:space="preserve"> </w:t>
      </w:r>
      <w:r>
        <w:rPr>
          <w:sz w:val="24"/>
        </w:rPr>
        <w:t>ensures</w:t>
      </w:r>
      <w:r>
        <w:rPr>
          <w:spacing w:val="-2"/>
          <w:sz w:val="24"/>
        </w:rPr>
        <w:t xml:space="preserve"> </w:t>
      </w:r>
      <w:r>
        <w:rPr>
          <w:sz w:val="24"/>
        </w:rPr>
        <w:t>both</w:t>
      </w:r>
      <w:r>
        <w:rPr>
          <w:spacing w:val="-5"/>
          <w:sz w:val="24"/>
        </w:rPr>
        <w:t xml:space="preserve"> </w:t>
      </w:r>
      <w:r>
        <w:rPr>
          <w:sz w:val="24"/>
        </w:rPr>
        <w:t>safe</w:t>
      </w:r>
      <w:r>
        <w:rPr>
          <w:spacing w:val="3"/>
          <w:sz w:val="24"/>
        </w:rPr>
        <w:t xml:space="preserve"> </w:t>
      </w:r>
      <w:r>
        <w:rPr>
          <w:sz w:val="24"/>
        </w:rPr>
        <w:t>navigation</w:t>
      </w:r>
      <w:r>
        <w:rPr>
          <w:spacing w:val="-5"/>
          <w:sz w:val="24"/>
        </w:rPr>
        <w:t xml:space="preserve"> </w:t>
      </w:r>
      <w:r>
        <w:rPr>
          <w:sz w:val="24"/>
        </w:rPr>
        <w:t>and optimal</w:t>
      </w:r>
      <w:r>
        <w:rPr>
          <w:spacing w:val="-9"/>
          <w:sz w:val="24"/>
        </w:rPr>
        <w:t xml:space="preserve"> </w:t>
      </w:r>
      <w:r>
        <w:rPr>
          <w:sz w:val="24"/>
        </w:rPr>
        <w:t>rescue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operations.</w:t>
      </w:r>
    </w:p>
    <w:p w14:paraId="65D4F19B">
      <w:pPr>
        <w:pStyle w:val="6"/>
        <w:spacing w:before="167"/>
        <w:ind w:left="0"/>
      </w:pPr>
    </w:p>
    <w:p w14:paraId="6F25448F">
      <w:pPr>
        <w:pStyle w:val="2"/>
        <w:spacing w:before="1"/>
      </w:pPr>
      <w:r>
        <w:rPr>
          <w:spacing w:val="-2"/>
        </w:rPr>
        <w:t>Advantages</w:t>
      </w:r>
    </w:p>
    <w:p w14:paraId="2AC77513">
      <w:pPr>
        <w:pStyle w:val="9"/>
        <w:numPr>
          <w:ilvl w:val="1"/>
          <w:numId w:val="7"/>
        </w:numPr>
        <w:tabs>
          <w:tab w:val="left" w:pos="1735"/>
        </w:tabs>
        <w:spacing w:before="74" w:after="0" w:line="240" w:lineRule="auto"/>
        <w:ind w:left="1735" w:right="0" w:hanging="360"/>
        <w:jc w:val="left"/>
        <w:rPr>
          <w:sz w:val="24"/>
        </w:rPr>
      </w:pPr>
      <w:r>
        <w:rPr>
          <w:sz w:val="24"/>
        </w:rPr>
        <w:t>Finds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least-cost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path.</w:t>
      </w:r>
    </w:p>
    <w:p w14:paraId="5EA6DB0D">
      <w:pPr>
        <w:pStyle w:val="9"/>
        <w:numPr>
          <w:ilvl w:val="1"/>
          <w:numId w:val="7"/>
        </w:numPr>
        <w:tabs>
          <w:tab w:val="left" w:pos="1735"/>
        </w:tabs>
        <w:spacing w:before="80" w:after="0" w:line="240" w:lineRule="auto"/>
        <w:ind w:left="1735" w:right="0" w:hanging="360"/>
        <w:jc w:val="left"/>
        <w:rPr>
          <w:sz w:val="24"/>
        </w:rPr>
      </w:pPr>
      <w:r>
        <w:rPr>
          <w:sz w:val="24"/>
        </w:rPr>
        <w:t>Handles</w:t>
      </w:r>
      <w:r>
        <w:rPr>
          <w:spacing w:val="-4"/>
          <w:sz w:val="24"/>
        </w:rPr>
        <w:t xml:space="preserve"> </w:t>
      </w:r>
      <w:r>
        <w:rPr>
          <w:sz w:val="24"/>
        </w:rPr>
        <w:t>risky</w:t>
      </w:r>
      <w:r>
        <w:rPr>
          <w:spacing w:val="-6"/>
          <w:sz w:val="24"/>
        </w:rPr>
        <w:t xml:space="preserve"> </w:t>
      </w:r>
      <w:r>
        <w:rPr>
          <w:sz w:val="24"/>
        </w:rPr>
        <w:t>areas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effectively.</w:t>
      </w:r>
    </w:p>
    <w:p w14:paraId="2FDC8473">
      <w:pPr>
        <w:pStyle w:val="9"/>
        <w:numPr>
          <w:ilvl w:val="1"/>
          <w:numId w:val="7"/>
        </w:numPr>
        <w:tabs>
          <w:tab w:val="left" w:pos="1735"/>
        </w:tabs>
        <w:spacing w:before="79" w:after="0" w:line="240" w:lineRule="auto"/>
        <w:ind w:left="1735" w:right="0" w:hanging="360"/>
        <w:jc w:val="left"/>
        <w:rPr>
          <w:sz w:val="24"/>
        </w:rPr>
      </w:pPr>
      <w:r>
        <w:rPr>
          <w:sz w:val="24"/>
        </w:rPr>
        <w:t>Adapts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unknown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environments.</w:t>
      </w:r>
    </w:p>
    <w:p w14:paraId="191AFD25">
      <w:pPr>
        <w:pStyle w:val="9"/>
        <w:numPr>
          <w:ilvl w:val="1"/>
          <w:numId w:val="7"/>
        </w:numPr>
        <w:tabs>
          <w:tab w:val="left" w:pos="1735"/>
        </w:tabs>
        <w:spacing w:before="79" w:after="0" w:line="240" w:lineRule="auto"/>
        <w:ind w:left="1735" w:right="0" w:hanging="360"/>
        <w:jc w:val="left"/>
        <w:rPr>
          <w:sz w:val="24"/>
        </w:rPr>
      </w:pPr>
      <w:r>
        <w:rPr>
          <w:sz w:val="24"/>
        </w:rPr>
        <w:t>Suitable for</w:t>
      </w:r>
      <w:r>
        <w:rPr>
          <w:spacing w:val="-3"/>
          <w:sz w:val="24"/>
        </w:rPr>
        <w:t xml:space="preserve"> </w:t>
      </w:r>
      <w:r>
        <w:rPr>
          <w:sz w:val="24"/>
        </w:rPr>
        <w:t>real-time</w:t>
      </w:r>
      <w:r>
        <w:rPr>
          <w:spacing w:val="-4"/>
          <w:sz w:val="24"/>
        </w:rPr>
        <w:t xml:space="preserve"> </w:t>
      </w:r>
      <w:r>
        <w:rPr>
          <w:sz w:val="24"/>
        </w:rPr>
        <w:t>rescue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missions.</w:t>
      </w:r>
    </w:p>
    <w:p w14:paraId="1D243942">
      <w:pPr>
        <w:pStyle w:val="9"/>
        <w:numPr>
          <w:ilvl w:val="1"/>
          <w:numId w:val="7"/>
        </w:numPr>
        <w:tabs>
          <w:tab w:val="left" w:pos="1735"/>
        </w:tabs>
        <w:spacing w:before="79" w:after="0" w:line="240" w:lineRule="auto"/>
        <w:ind w:left="1735" w:right="0" w:hanging="360"/>
        <w:jc w:val="left"/>
        <w:rPr>
          <w:sz w:val="24"/>
        </w:rPr>
      </w:pPr>
      <w:r>
        <w:rPr>
          <w:sz w:val="24"/>
        </w:rPr>
        <w:t>Improves</w:t>
      </w:r>
      <w:r>
        <w:rPr>
          <w:spacing w:val="-6"/>
          <w:sz w:val="24"/>
        </w:rPr>
        <w:t xml:space="preserve"> </w:t>
      </w:r>
      <w:r>
        <w:rPr>
          <w:sz w:val="24"/>
        </w:rPr>
        <w:t>navigation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safety.</w:t>
      </w:r>
    </w:p>
    <w:p w14:paraId="4F49DB3E">
      <w:pPr>
        <w:pStyle w:val="6"/>
        <w:spacing w:before="169"/>
        <w:ind w:left="0"/>
      </w:pPr>
    </w:p>
    <w:p w14:paraId="4B337002">
      <w:pPr>
        <w:pStyle w:val="2"/>
      </w:pPr>
      <w:r>
        <w:rPr>
          <w:spacing w:val="-2"/>
        </w:rPr>
        <w:t>Result</w:t>
      </w:r>
    </w:p>
    <w:p w14:paraId="1227BEB6">
      <w:pPr>
        <w:pStyle w:val="6"/>
        <w:spacing w:before="74" w:line="242" w:lineRule="auto"/>
        <w:ind w:left="1015" w:right="959"/>
      </w:pPr>
      <w:r>
        <w:t>The</w:t>
      </w:r>
      <w:r>
        <w:rPr>
          <w:spacing w:val="-3"/>
        </w:rPr>
        <w:t xml:space="preserve"> </w:t>
      </w:r>
      <w:r>
        <w:t>autonomous</w:t>
      </w:r>
      <w:r>
        <w:rPr>
          <w:spacing w:val="-4"/>
        </w:rPr>
        <w:t xml:space="preserve"> </w:t>
      </w:r>
      <w:r>
        <w:t>rescue</w:t>
      </w:r>
      <w:r>
        <w:rPr>
          <w:spacing w:val="-3"/>
        </w:rPr>
        <w:t xml:space="preserve"> </w:t>
      </w:r>
      <w:r>
        <w:t>robot</w:t>
      </w:r>
      <w:r>
        <w:rPr>
          <w:spacing w:val="-2"/>
        </w:rPr>
        <w:t xml:space="preserve"> </w:t>
      </w:r>
      <w:r>
        <w:t>successfully</w:t>
      </w:r>
      <w:r>
        <w:rPr>
          <w:spacing w:val="-11"/>
        </w:rPr>
        <w:t xml:space="preserve"> </w:t>
      </w:r>
      <w:r>
        <w:t>applies Uniform</w:t>
      </w:r>
      <w:r>
        <w:rPr>
          <w:spacing w:val="-10"/>
        </w:rPr>
        <w:t xml:space="preserve"> </w:t>
      </w:r>
      <w:r>
        <w:t>Cost Search</w:t>
      </w:r>
      <w:r>
        <w:rPr>
          <w:spacing w:val="-7"/>
        </w:rPr>
        <w:t xml:space="preserve"> </w:t>
      </w:r>
      <w:r>
        <w:t>(UCS)</w:t>
      </w:r>
      <w:r>
        <w:rPr>
          <w:spacing w:val="-9"/>
        </w:rPr>
        <w:t xml:space="preserve"> </w:t>
      </w:r>
      <w:r>
        <w:t>together</w:t>
      </w:r>
      <w:r>
        <w:rPr>
          <w:spacing w:val="-1"/>
        </w:rPr>
        <w:t xml:space="preserve"> </w:t>
      </w:r>
      <w:r>
        <w:t>with an Online Search Agent to navigate through a partially observable environment.</w:t>
      </w:r>
    </w:p>
    <w:sectPr>
      <w:pgSz w:w="11910" w:h="16840"/>
      <w:pgMar w:top="900" w:right="425" w:bottom="280" w:left="42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1736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015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75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10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46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81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17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52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87" w:hanging="361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1015" w:hanging="18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1736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"/>
      <w:lvlJc w:val="left"/>
      <w:pPr>
        <w:ind w:left="173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10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46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81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17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52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87" w:hanging="361"/>
      </w:pPr>
      <w:rPr>
        <w:rFonts w:hint="default"/>
        <w:lang w:val="en-US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0"/>
      <w:numFmt w:val="bullet"/>
      <w:lvlText w:val=""/>
      <w:lvlJc w:val="left"/>
      <w:pPr>
        <w:ind w:left="209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99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89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78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68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57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47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37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67" w:hanging="360"/>
      </w:pPr>
      <w:rPr>
        <w:rFonts w:hint="default"/>
        <w:lang w:val="en-US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1375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1"/>
      <w:numFmt w:val="lowerRoman"/>
      <w:lvlText w:val="%2."/>
      <w:lvlJc w:val="left"/>
      <w:pPr>
        <w:ind w:left="2547" w:hanging="7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486" w:hanging="72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433" w:hanging="72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79" w:hanging="72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26" w:hanging="72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272" w:hanging="72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19" w:hanging="72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165" w:hanging="721"/>
      </w:pPr>
      <w:rPr>
        <w:rFonts w:hint="default"/>
        <w:lang w:val="en-US" w:eastAsia="en-US" w:bidi="ar-SA"/>
      </w:rPr>
    </w:lvl>
  </w:abstractNum>
  <w:abstractNum w:abstractNumId="4">
    <w:nsid w:val="03D62ECE"/>
    <w:multiLevelType w:val="multilevel"/>
    <w:tmpl w:val="03D62ECE"/>
    <w:lvl w:ilvl="0" w:tentative="0">
      <w:start w:val="0"/>
      <w:numFmt w:val="bullet"/>
      <w:lvlText w:val=""/>
      <w:lvlJc w:val="left"/>
      <w:pPr>
        <w:ind w:left="173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671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603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535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467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99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331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63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195" w:hanging="361"/>
      </w:pPr>
      <w:rPr>
        <w:rFonts w:hint="default"/>
        <w:lang w:val="en-US" w:eastAsia="en-US" w:bidi="ar-SA"/>
      </w:rPr>
    </w:lvl>
  </w:abstractNum>
  <w:abstractNum w:abstractNumId="5">
    <w:nsid w:val="25B654F3"/>
    <w:multiLevelType w:val="multilevel"/>
    <w:tmpl w:val="25B654F3"/>
    <w:lvl w:ilvl="0" w:tentative="0">
      <w:start w:val="1"/>
      <w:numFmt w:val="lowerLetter"/>
      <w:lvlText w:val="(%1)"/>
      <w:lvlJc w:val="left"/>
      <w:pPr>
        <w:ind w:left="1360" w:hanging="34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73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75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10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46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81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17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52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87" w:hanging="361"/>
      </w:pPr>
      <w:rPr>
        <w:rFonts w:hint="default"/>
        <w:lang w:val="en-US" w:eastAsia="en-US" w:bidi="ar-SA"/>
      </w:rPr>
    </w:lvl>
  </w:abstractNum>
  <w:abstractNum w:abstractNumId="6">
    <w:nsid w:val="59ADCABA"/>
    <w:multiLevelType w:val="multilevel"/>
    <w:tmpl w:val="59ADCABA"/>
    <w:lvl w:ilvl="0" w:tentative="0">
      <w:start w:val="1"/>
      <w:numFmt w:val="lowerLetter"/>
      <w:lvlText w:val="%1)"/>
      <w:lvlJc w:val="left"/>
      <w:pPr>
        <w:ind w:left="1375" w:hanging="2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209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9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8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8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7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7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67" w:hanging="360"/>
      </w:pPr>
      <w:rPr>
        <w:rFonts w:hint="default"/>
        <w:lang w:val="en-US" w:eastAsia="en-US" w:bidi="ar-SA"/>
      </w:rPr>
    </w:lvl>
  </w:abstractNum>
  <w:abstractNum w:abstractNumId="7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1259" w:hanging="24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73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75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10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46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81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17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52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87" w:hanging="361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435665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015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3">
    <w:name w:val="heading 2"/>
    <w:basedOn w:val="1"/>
    <w:qFormat/>
    <w:uiPriority w:val="1"/>
    <w:pPr>
      <w:ind w:left="1015"/>
      <w:outlineLvl w:val="2"/>
    </w:pPr>
    <w:rPr>
      <w:rFonts w:ascii="Times New Roman" w:hAnsi="Times New Roman" w:eastAsia="Times New Roman" w:cs="Times New Roman"/>
      <w:b/>
      <w:bCs/>
      <w:i/>
      <w:i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left="1735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7">
    <w:name w:val="Title"/>
    <w:basedOn w:val="1"/>
    <w:qFormat/>
    <w:uiPriority w:val="1"/>
    <w:pPr>
      <w:spacing w:before="60" w:line="412" w:lineRule="exact"/>
      <w:ind w:left="43" w:right="1"/>
      <w:jc w:val="center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79"/>
      <w:ind w:left="1735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0">
    <w:name w:val="Table Paragraph"/>
    <w:basedOn w:val="1"/>
    <w:qFormat/>
    <w:uiPriority w:val="1"/>
    <w:pPr>
      <w:ind w:left="11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1875</Words>
  <Characters>10020</Characters>
  <TotalTime>1</TotalTime>
  <ScaleCrop>false</ScaleCrop>
  <LinksUpToDate>false</LinksUpToDate>
  <CharactersWithSpaces>11522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2026-07-27T04:39:00Z</dcterms:created>
  <dc:creator>A. Jaya Mabel Rani</dc:creator>
  <cp:lastModifiedBy>thrigun Paraboy</cp:lastModifiedBy>
  <dcterms:modified xsi:type="dcterms:W3CDTF">2026-07-27T04:40:21Z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2026-07-27T00:00:00Z</vt:filetime>
  </property>
  <property fmtid="{D5CDD505-2E9C-101B-9397-08002B2CF9AE}" pid="6" name="Producer">
    <vt:lpwstr>www.ilovepdf.com</vt:lpwstr>
  </property>
  <property fmtid="{D5CDD505-2E9C-101B-9397-08002B2CF9AE}" pid="7" name="KSOTemplateDocerSaveRecord">
    <vt:lpwstr>eyJoZGlkIjoiMDlhMDQ2OWVlMTU3ZWI5MDkzNTU2ZjU2NGI0NzhhYTciLCJ1c2VySWQiOiI1Njc2MzYwMzU4NTYifQ==</vt:lpwstr>
  </property>
  <property fmtid="{D5CDD505-2E9C-101B-9397-08002B2CF9AE}" pid="8" name="KSOProductBuildVer">
    <vt:lpwstr>1033-12.1.0.27458</vt:lpwstr>
  </property>
  <property fmtid="{D5CDD505-2E9C-101B-9397-08002B2CF9AE}" pid="9" name="ICV">
    <vt:lpwstr>21C0389784DE4B8D83176E16208AA7DB_12</vt:lpwstr>
  </property>
</Properties>
</file>